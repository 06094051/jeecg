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E3B" w:rsidRDefault="002F23AF">
      <w:pPr>
        <w:pStyle w:val="1f"/>
        <w:rPr>
          <w:rFonts w:ascii="Cambria" w:hAnsi="Cambria"/>
          <w:sz w:val="72"/>
          <w:szCs w:val="72"/>
        </w:rPr>
      </w:pPr>
      <w:r>
        <w:pict>
          <v:rect id="_x0000_s1030" style="position:absolute;margin-left:0;margin-top:0;width:625.05pt;height:64.8pt;z-index:1;mso-position-horizontal:center;mso-position-horizontal-relative:page;mso-position-vertical:bottom;mso-position-vertical-relative:page" o:preferrelative="t" o:allowincell="f" fillcolor="#4bacc6" strokecolor="#31849b">
            <v:stroke miterlimit="2"/>
            <w10:wrap anchorx="page" anchory="page"/>
          </v:rect>
        </w:pict>
      </w:r>
      <w:r>
        <w:pict>
          <v:rect id="_x0000_s1033" style="position:absolute;margin-left:41.5pt;margin-top:-20.3pt;width:7.15pt;height:883.95pt;z-index:4;mso-position-horizontal-relative:page;mso-position-vertical-relative:page" o:preferrelative="t" o:allowincell="f" strokecolor="#31849b">
            <v:stroke miterlimit="2"/>
            <w10:wrap anchorx="page" anchory="page"/>
          </v:rect>
        </w:pict>
      </w:r>
      <w:r>
        <w:pict>
          <v:rect id="_x0000_s1032" style="position:absolute;margin-left:546.8pt;margin-top:-20.3pt;width:7.15pt;height:883.95pt;z-index:3;mso-position-horizontal-relative:page;mso-position-vertical-relative:page" o:preferrelative="t" o:allowincell="f" strokecolor="#31849b">
            <v:stroke miterlimit="2"/>
            <w10:wrap anchorx="page" anchory="page"/>
          </v:rect>
        </w:pict>
      </w:r>
      <w:r>
        <w:pict>
          <v:rect id="_x0000_s1031" style="position:absolute;margin-left:-14.15pt;margin-top:.7pt;width:625.05pt;height:64.8pt;z-index:2;mso-position-horizontal-relative:page;mso-position-vertical-relative:page" o:preferrelative="t" o:allowincell="f" fillcolor="#4bacc6" strokecolor="#31849b">
            <v:stroke miterlimit="2"/>
            <w10:wrap anchorx="page" anchory="page"/>
          </v:rect>
        </w:pict>
      </w:r>
    </w:p>
    <w:p w:rsidR="00D42E3B" w:rsidRDefault="00EA5D33">
      <w:pPr>
        <w:pStyle w:val="1f"/>
        <w:rPr>
          <w:rFonts w:ascii="Cambria" w:hAnsi="Cambria"/>
          <w:sz w:val="72"/>
          <w:szCs w:val="72"/>
          <w:lang w:eastAsia="zh-CN"/>
        </w:rPr>
      </w:pPr>
      <w:r>
        <w:rPr>
          <w:rFonts w:ascii="Cambria" w:hAnsi="Cambria" w:hint="eastAsia"/>
          <w:sz w:val="72"/>
          <w:szCs w:val="72"/>
          <w:lang w:eastAsia="zh-CN"/>
        </w:rPr>
        <w:t>JEECG</w:t>
      </w:r>
      <w:r w:rsidR="0046163D">
        <w:rPr>
          <w:rFonts w:ascii="Cambria" w:hAnsi="Cambria" w:hint="eastAsia"/>
          <w:sz w:val="72"/>
          <w:szCs w:val="72"/>
          <w:lang w:eastAsia="zh-CN"/>
        </w:rPr>
        <w:t>微云</w:t>
      </w:r>
      <w:r>
        <w:rPr>
          <w:rFonts w:ascii="Cambria" w:hAnsi="Cambria" w:hint="eastAsia"/>
          <w:sz w:val="72"/>
          <w:szCs w:val="72"/>
          <w:lang w:eastAsia="zh-CN"/>
        </w:rPr>
        <w:t>开发平台</w:t>
      </w:r>
    </w:p>
    <w:p w:rsidR="00D42E3B" w:rsidRDefault="0046163D">
      <w:pPr>
        <w:pStyle w:val="1f"/>
        <w:rPr>
          <w:rFonts w:ascii="Cambria" w:hAnsi="Cambria"/>
          <w:sz w:val="36"/>
          <w:szCs w:val="36"/>
          <w:lang w:eastAsia="zh-CN"/>
        </w:rPr>
      </w:pPr>
      <w:r>
        <w:rPr>
          <w:rFonts w:ascii="Cambria" w:hAnsi="Cambria" w:hint="eastAsia"/>
          <w:sz w:val="36"/>
          <w:szCs w:val="36"/>
          <w:lang w:eastAsia="zh-CN"/>
        </w:rPr>
        <w:t>Maven</w:t>
      </w:r>
      <w:r>
        <w:rPr>
          <w:rFonts w:ascii="Cambria" w:hAnsi="Cambria" w:hint="eastAsia"/>
          <w:sz w:val="36"/>
          <w:szCs w:val="36"/>
          <w:lang w:eastAsia="zh-CN"/>
        </w:rPr>
        <w:t>版本手把手入门</w:t>
      </w:r>
      <w:r w:rsidR="00EA5D33">
        <w:rPr>
          <w:rFonts w:ascii="Cambria" w:hAnsi="Cambria" w:hint="eastAsia"/>
          <w:sz w:val="32"/>
          <w:szCs w:val="32"/>
          <w:lang w:eastAsia="zh-CN"/>
        </w:rPr>
        <w:t>手册</w:t>
      </w:r>
    </w:p>
    <w:p w:rsidR="00D42E3B" w:rsidRDefault="00D42E3B">
      <w:pPr>
        <w:pStyle w:val="1f"/>
        <w:rPr>
          <w:rFonts w:ascii="Cambria" w:hAnsi="Cambria"/>
          <w:sz w:val="36"/>
          <w:szCs w:val="36"/>
          <w:lang w:eastAsia="zh-CN"/>
        </w:rPr>
      </w:pPr>
    </w:p>
    <w:p w:rsidR="00D42E3B" w:rsidRDefault="00D42E3B">
      <w:pPr>
        <w:pStyle w:val="1f"/>
        <w:rPr>
          <w:rFonts w:ascii="Cambria" w:hAnsi="Cambria"/>
          <w:sz w:val="36"/>
          <w:szCs w:val="36"/>
          <w:lang w:eastAsia="zh-CN"/>
        </w:rPr>
      </w:pPr>
    </w:p>
    <w:p w:rsidR="00D42E3B" w:rsidRDefault="00F007B7">
      <w:pPr>
        <w:pStyle w:val="1f"/>
        <w:rPr>
          <w:lang w:eastAsia="zh-CN"/>
        </w:rPr>
      </w:pPr>
      <w:r>
        <w:rPr>
          <w:rFonts w:hint="eastAsia"/>
          <w:lang w:eastAsia="zh-CN"/>
        </w:rPr>
        <w:t>2013/11/17</w:t>
      </w:r>
    </w:p>
    <w:p w:rsidR="00D42E3B" w:rsidRDefault="00C20963">
      <w:pPr>
        <w:pStyle w:val="1f"/>
      </w:pPr>
      <w:r>
        <w:rPr>
          <w:rFonts w:ascii="Helvetica" w:hAnsi="Helvetica" w:cs="Helvetica" w:hint="eastAsia"/>
          <w:color w:val="000000"/>
          <w:sz w:val="21"/>
          <w:szCs w:val="21"/>
          <w:lang w:eastAsia="zh-CN" w:bidi="ar-SA"/>
        </w:rPr>
        <w:t>scott@jeecg.org</w:t>
      </w:r>
    </w:p>
    <w:p w:rsidR="00D42E3B" w:rsidRDefault="00EA5D33">
      <w:pPr>
        <w:pStyle w:val="1f"/>
      </w:pPr>
      <w:r>
        <w:rPr>
          <w:rFonts w:ascii="Helvetica" w:hAnsi="Helvetica" w:cs="Helvetica" w:hint="eastAsia"/>
          <w:b/>
          <w:bCs/>
          <w:color w:val="000000"/>
          <w:sz w:val="21"/>
          <w:szCs w:val="21"/>
          <w:lang w:eastAsia="zh-CN" w:bidi="ar-SA"/>
        </w:rPr>
        <w:t>张代</w:t>
      </w:r>
      <w:proofErr w:type="gramStart"/>
      <w:r>
        <w:rPr>
          <w:rFonts w:ascii="Helvetica" w:hAnsi="Helvetica" w:cs="Helvetica" w:hint="eastAsia"/>
          <w:b/>
          <w:bCs/>
          <w:color w:val="000000"/>
          <w:sz w:val="21"/>
          <w:szCs w:val="21"/>
          <w:lang w:eastAsia="zh-CN" w:bidi="ar-SA"/>
        </w:rPr>
        <w:t>浩</w:t>
      </w:r>
      <w:proofErr w:type="gramEnd"/>
    </w:p>
    <w:p w:rsidR="00D42E3B" w:rsidRDefault="00D42E3B">
      <w:pPr>
        <w:ind w:firstLine="420"/>
        <w:rPr>
          <w:lang w:eastAsia="zh-CN"/>
        </w:rPr>
      </w:pPr>
    </w:p>
    <w:p w:rsidR="009D63F7" w:rsidRDefault="00EA5D33" w:rsidP="009D63F7">
      <w:pPr>
        <w:ind w:firstLine="420"/>
        <w:rPr>
          <w:rFonts w:ascii="Courier New" w:eastAsia="微软雅黑" w:hAnsi="Courier New" w:cs="Courier New"/>
          <w:sz w:val="18"/>
          <w:szCs w:val="18"/>
          <w:lang w:eastAsia="zh-CN"/>
        </w:rPr>
      </w:pPr>
      <w:r>
        <w:rPr>
          <w:rFonts w:ascii="Cambria" w:hAnsi="Cambria"/>
          <w:lang w:eastAsia="zh-CN"/>
        </w:rPr>
        <w:br w:type="page"/>
      </w:r>
      <w:r w:rsidR="009D63F7">
        <w:rPr>
          <w:rFonts w:ascii="Courier New" w:eastAsia="微软雅黑" w:hAnsi="Courier New" w:cs="Courier New" w:hint="eastAsia"/>
          <w:sz w:val="18"/>
          <w:szCs w:val="18"/>
          <w:lang w:eastAsia="zh-CN"/>
        </w:rPr>
        <w:lastRenderedPageBreak/>
        <w:t>官方标准开发工具：</w:t>
      </w: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  <w:lang w:eastAsia="zh-CN"/>
        </w:rPr>
      </w:pPr>
      <w:proofErr w:type="gramStart"/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1.IDE</w:t>
      </w:r>
      <w:proofErr w:type="gramEnd"/>
    </w:p>
    <w:p w:rsidR="009D63F7" w:rsidRPr="00616845" w:rsidRDefault="009D63F7" w:rsidP="009D63F7">
      <w:pPr>
        <w:ind w:leftChars="200" w:left="420" w:firstLine="360"/>
        <w:rPr>
          <w:rFonts w:ascii="Courier New" w:eastAsia="微软雅黑" w:hAnsi="Courier New" w:cs="Courier New"/>
          <w:sz w:val="18"/>
          <w:szCs w:val="18"/>
        </w:rPr>
      </w:pPr>
      <w:r w:rsidRPr="00616845">
        <w:rPr>
          <w:rFonts w:ascii="Courier New" w:eastAsia="微软雅黑" w:hAnsi="Courier New" w:cs="Courier New"/>
          <w:sz w:val="18"/>
          <w:szCs w:val="18"/>
        </w:rPr>
        <w:t xml:space="preserve">Eclipse </w:t>
      </w:r>
      <w:r>
        <w:rPr>
          <w:rFonts w:ascii="Courier New" w:eastAsia="微软雅黑" w:hAnsi="Courier New" w:cs="Courier New"/>
          <w:sz w:val="18"/>
          <w:szCs w:val="18"/>
        </w:rPr>
        <w:t>Java EE IDE for Web Developers.</w:t>
      </w:r>
    </w:p>
    <w:p w:rsidR="009D63F7" w:rsidRPr="00616845" w:rsidRDefault="009D63F7" w:rsidP="009D63F7">
      <w:pPr>
        <w:ind w:leftChars="200" w:left="420" w:firstLine="360"/>
        <w:rPr>
          <w:rFonts w:ascii="Courier New" w:eastAsia="微软雅黑" w:hAnsi="Courier New" w:cs="Courier New"/>
          <w:sz w:val="18"/>
          <w:szCs w:val="18"/>
        </w:rPr>
      </w:pPr>
      <w:r w:rsidRPr="00616845">
        <w:rPr>
          <w:rFonts w:ascii="Courier New" w:eastAsia="微软雅黑" w:hAnsi="Courier New" w:cs="Courier New"/>
          <w:sz w:val="18"/>
          <w:szCs w:val="18"/>
        </w:rPr>
        <w:t>Version: Helios Release</w:t>
      </w:r>
    </w:p>
    <w:p w:rsidR="009D63F7" w:rsidRDefault="009D63F7" w:rsidP="009D63F7">
      <w:pPr>
        <w:ind w:leftChars="200" w:left="420" w:firstLine="360"/>
        <w:rPr>
          <w:rFonts w:ascii="Courier New" w:eastAsia="微软雅黑" w:hAnsi="Courier New" w:cs="Courier New"/>
          <w:sz w:val="18"/>
          <w:szCs w:val="18"/>
        </w:rPr>
      </w:pPr>
      <w:r w:rsidRPr="00616845">
        <w:rPr>
          <w:rFonts w:ascii="Courier New" w:eastAsia="微软雅黑" w:hAnsi="Courier New" w:cs="Courier New"/>
          <w:sz w:val="18"/>
          <w:szCs w:val="18"/>
        </w:rPr>
        <w:t>Build id: 20100617-1415</w:t>
      </w: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  <w:proofErr w:type="gramStart"/>
      <w:r>
        <w:rPr>
          <w:rFonts w:ascii="Courier New" w:eastAsia="微软雅黑" w:hAnsi="Courier New" w:cs="Courier New" w:hint="eastAsia"/>
          <w:sz w:val="18"/>
          <w:szCs w:val="18"/>
        </w:rPr>
        <w:t>2.JDK1.7</w:t>
      </w:r>
      <w:proofErr w:type="gramEnd"/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  <w:proofErr w:type="gramStart"/>
      <w:r>
        <w:rPr>
          <w:rFonts w:ascii="Courier New" w:eastAsia="微软雅黑" w:hAnsi="Courier New" w:cs="Courier New" w:hint="eastAsia"/>
          <w:sz w:val="18"/>
          <w:szCs w:val="18"/>
        </w:rPr>
        <w:t>3.Tomcat6</w:t>
      </w:r>
      <w:proofErr w:type="gramEnd"/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  <w:proofErr w:type="gramStart"/>
      <w:r>
        <w:rPr>
          <w:rFonts w:ascii="Courier New" w:eastAsia="微软雅黑" w:hAnsi="Courier New" w:cs="Courier New" w:hint="eastAsia"/>
          <w:sz w:val="18"/>
          <w:szCs w:val="18"/>
        </w:rPr>
        <w:t>4.Maven</w:t>
      </w:r>
      <w:r>
        <w:rPr>
          <w:rFonts w:ascii="Courier New" w:eastAsia="微软雅黑" w:hAnsi="Courier New" w:cs="Courier New" w:hint="eastAsia"/>
          <w:sz w:val="18"/>
          <w:szCs w:val="18"/>
        </w:rPr>
        <w:t>项目构建</w:t>
      </w:r>
      <w:proofErr w:type="gramEnd"/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  <w:proofErr w:type="gramStart"/>
      <w:r>
        <w:rPr>
          <w:rFonts w:ascii="Courier New" w:eastAsia="微软雅黑" w:hAnsi="Courier New" w:cs="Courier New" w:hint="eastAsia"/>
          <w:sz w:val="18"/>
          <w:szCs w:val="18"/>
        </w:rPr>
        <w:t>5.JEECG</w:t>
      </w:r>
      <w:r>
        <w:rPr>
          <w:rFonts w:ascii="Courier New" w:eastAsia="微软雅黑" w:hAnsi="Courier New" w:cs="Courier New" w:hint="eastAsia"/>
          <w:sz w:val="18"/>
          <w:szCs w:val="18"/>
        </w:rPr>
        <w:t>采用</w:t>
      </w:r>
      <w:r>
        <w:rPr>
          <w:rFonts w:ascii="Courier New" w:eastAsia="微软雅黑" w:hAnsi="Courier New" w:cs="Courier New" w:hint="eastAsia"/>
          <w:sz w:val="18"/>
          <w:szCs w:val="18"/>
        </w:rPr>
        <w:t>oschina</w:t>
      </w:r>
      <w:r>
        <w:rPr>
          <w:rFonts w:ascii="Courier New" w:eastAsia="微软雅黑" w:hAnsi="Courier New" w:cs="Courier New" w:hint="eastAsia"/>
          <w:sz w:val="18"/>
          <w:szCs w:val="18"/>
        </w:rPr>
        <w:t>的仓库存储依赖的</w:t>
      </w:r>
      <w:r>
        <w:rPr>
          <w:rFonts w:ascii="Courier New" w:eastAsia="微软雅黑" w:hAnsi="Courier New" w:cs="Courier New" w:hint="eastAsia"/>
          <w:sz w:val="18"/>
          <w:szCs w:val="18"/>
        </w:rPr>
        <w:t>jar</w:t>
      </w:r>
      <w:proofErr w:type="gramEnd"/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Pr="00272172" w:rsidRDefault="009D63F7" w:rsidP="009D63F7">
      <w:pPr>
        <w:ind w:firstLine="360"/>
        <w:rPr>
          <w:rFonts w:ascii="Courier New" w:eastAsia="微软雅黑" w:hAnsi="Courier New" w:cs="Courier New"/>
          <w:sz w:val="18"/>
          <w:szCs w:val="18"/>
        </w:rPr>
      </w:pPr>
    </w:p>
    <w:p w:rsidR="009D63F7" w:rsidRPr="00272172" w:rsidRDefault="009D63F7" w:rsidP="009D63F7">
      <w:pPr>
        <w:widowControl w:val="0"/>
        <w:numPr>
          <w:ilvl w:val="0"/>
          <w:numId w:val="26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22"/>
          <w:szCs w:val="18"/>
        </w:rPr>
      </w:pPr>
      <w:proofErr w:type="spellStart"/>
      <w:r w:rsidRPr="00272172">
        <w:rPr>
          <w:rFonts w:ascii="Courier New" w:eastAsia="微软雅黑" w:hAnsi="Courier New" w:cs="Courier New"/>
          <w:sz w:val="22"/>
          <w:szCs w:val="18"/>
        </w:rPr>
        <w:t>Maven</w:t>
      </w:r>
      <w:r w:rsidRPr="00272172">
        <w:rPr>
          <w:rFonts w:ascii="Courier New" w:eastAsia="微软雅黑" w:hAnsi="Courier New" w:cs="Courier New"/>
          <w:sz w:val="22"/>
          <w:szCs w:val="18"/>
        </w:rPr>
        <w:t>环境搭建</w:t>
      </w:r>
      <w:proofErr w:type="spellEnd"/>
    </w:p>
    <w:p w:rsidR="009D63F7" w:rsidRPr="00272172" w:rsidRDefault="009D63F7" w:rsidP="009D63F7">
      <w:pPr>
        <w:widowControl w:val="0"/>
        <w:numPr>
          <w:ilvl w:val="0"/>
          <w:numId w:val="27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  <w:lang w:eastAsia="zh-CN"/>
        </w:rPr>
      </w:pP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下载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 xml:space="preserve">: 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到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Maven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官方网站</w:t>
      </w:r>
      <w:r w:rsidR="00960858">
        <w:fldChar w:fldCharType="begin"/>
      </w:r>
      <w:r w:rsidR="00960858">
        <w:rPr>
          <w:lang w:eastAsia="zh-CN"/>
        </w:rPr>
        <w:instrText xml:space="preserve"> HYPERLINK "http://maven.apache.org/download.cgi" </w:instrText>
      </w:r>
      <w:r w:rsidR="00960858">
        <w:fldChar w:fldCharType="separate"/>
      </w:r>
      <w:r w:rsidRPr="00272172">
        <w:rPr>
          <w:rStyle w:val="af3"/>
          <w:rFonts w:ascii="Courier New" w:eastAsia="微软雅黑" w:hAnsi="Courier New" w:cs="Courier New"/>
          <w:color w:val="5B9BD5"/>
          <w:sz w:val="18"/>
          <w:szCs w:val="18"/>
          <w:lang w:eastAsia="zh-CN"/>
        </w:rPr>
        <w:t>http://maven.apache.org/download.cgi</w:t>
      </w:r>
      <w:r w:rsidR="00960858">
        <w:rPr>
          <w:rStyle w:val="af3"/>
          <w:rFonts w:ascii="Courier New" w:eastAsia="微软雅黑" w:hAnsi="Courier New" w:cs="Courier New"/>
          <w:color w:val="5B9BD5"/>
          <w:sz w:val="18"/>
          <w:szCs w:val="18"/>
          <w:lang w:eastAsia="zh-CN"/>
        </w:rPr>
        <w:fldChar w:fldCharType="end"/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下载目前的最新版本</w:t>
      </w:r>
      <w:r w:rsidR="00960858">
        <w:fldChar w:fldCharType="begin"/>
      </w:r>
      <w:r w:rsidR="00960858">
        <w:rPr>
          <w:lang w:eastAsia="zh-CN"/>
        </w:rPr>
        <w:instrText xml:space="preserve"> HYPERLINK "http://apache.fayea.com/apache-mirror/maven/maven-3/3.1.1/binaries/apache-maven-3.1.1-bin.zip" </w:instrText>
      </w:r>
      <w:r w:rsidR="00960858">
        <w:fldChar w:fldCharType="separate"/>
      </w:r>
      <w:r w:rsidRPr="00272172">
        <w:rPr>
          <w:rStyle w:val="af3"/>
          <w:rFonts w:ascii="Courier New" w:eastAsia="微软雅黑" w:hAnsi="Courier New" w:cs="Courier New"/>
          <w:color w:val="5B9BD5"/>
          <w:sz w:val="18"/>
          <w:szCs w:val="18"/>
          <w:lang w:eastAsia="zh-CN"/>
        </w:rPr>
        <w:t>apache-maven-3.1.1-bin.zip</w:t>
      </w:r>
      <w:r w:rsidR="00960858">
        <w:rPr>
          <w:rStyle w:val="af3"/>
          <w:rFonts w:ascii="Courier New" w:eastAsia="微软雅黑" w:hAnsi="Courier New" w:cs="Courier New"/>
          <w:color w:val="5B9BD5"/>
          <w:sz w:val="18"/>
          <w:szCs w:val="18"/>
          <w:lang w:eastAsia="zh-CN"/>
        </w:rPr>
        <w:fldChar w:fldCharType="end"/>
      </w:r>
    </w:p>
    <w:p w:rsidR="009D63F7" w:rsidRPr="00272172" w:rsidRDefault="009D63F7" w:rsidP="009D63F7">
      <w:pPr>
        <w:widowControl w:val="0"/>
        <w:numPr>
          <w:ilvl w:val="0"/>
          <w:numId w:val="27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</w:rPr>
      </w:pPr>
      <w:proofErr w:type="spellStart"/>
      <w:r w:rsidRPr="00272172">
        <w:rPr>
          <w:rFonts w:ascii="Courier New" w:eastAsia="微软雅黑" w:hAnsi="Courier New" w:cs="Courier New"/>
          <w:sz w:val="18"/>
          <w:szCs w:val="18"/>
        </w:rPr>
        <w:t>解压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</w:rPr>
        <w:t xml:space="preserve">: 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</w:rPr>
        <w:t>下载到本地的</w:t>
      </w:r>
      <w:r w:rsidRPr="00272172">
        <w:rPr>
          <w:rFonts w:ascii="Courier New" w:eastAsia="微软雅黑" w:hAnsi="Courier New" w:cs="Courier New"/>
          <w:sz w:val="18"/>
          <w:szCs w:val="18"/>
        </w:rPr>
        <w:t>zip</w:t>
      </w:r>
      <w:r w:rsidRPr="00272172">
        <w:rPr>
          <w:rFonts w:ascii="Courier New" w:eastAsia="微软雅黑" w:hAnsi="Courier New" w:cs="Courier New"/>
          <w:sz w:val="18"/>
          <w:szCs w:val="18"/>
        </w:rPr>
        <w:t>文件，只需解压成</w:t>
      </w:r>
      <w:r w:rsidRPr="00272172">
        <w:rPr>
          <w:rFonts w:ascii="Courier New" w:eastAsia="微软雅黑" w:hAnsi="Courier New" w:cs="Courier New"/>
          <w:sz w:val="18"/>
          <w:szCs w:val="18"/>
        </w:rPr>
        <w:t>X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</w:rPr>
        <w:t>:\apache-maven-3.1.1</w:t>
      </w:r>
      <w:r w:rsidRPr="00272172">
        <w:rPr>
          <w:rFonts w:ascii="Courier New" w:eastAsia="微软雅黑" w:hAnsi="Courier New" w:cs="Courier New"/>
          <w:sz w:val="18"/>
          <w:szCs w:val="18"/>
        </w:rPr>
        <w:t>即完成安装，目录结构</w:t>
      </w:r>
      <w:r w:rsidRPr="00272172">
        <w:rPr>
          <w:rFonts w:ascii="Courier New" w:eastAsia="微软雅黑" w:hAnsi="Courier New" w:cs="Courier New"/>
          <w:sz w:val="18"/>
          <w:szCs w:val="18"/>
        </w:rPr>
        <w:lastRenderedPageBreak/>
        <w:t>为如下</w:t>
      </w:r>
    </w:p>
    <w:p w:rsidR="009D63F7" w:rsidRPr="00272172" w:rsidRDefault="002F23AF" w:rsidP="009D63F7">
      <w:pPr>
        <w:ind w:left="720" w:firstLine="360"/>
        <w:rPr>
          <w:rFonts w:ascii="Courier New" w:eastAsia="微软雅黑" w:hAnsi="Courier New" w:cs="Courier New"/>
          <w:sz w:val="18"/>
          <w:szCs w:val="18"/>
        </w:rPr>
      </w:pPr>
      <w:r>
        <w:rPr>
          <w:rFonts w:ascii="Courier New" w:eastAsia="微软雅黑" w:hAnsi="Courier New" w:cs="Courier New"/>
          <w:noProof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72.5pt;height:138pt;visibility:visible">
            <v:imagedata r:id="rId10" o:title=""/>
          </v:shape>
        </w:pict>
      </w:r>
    </w:p>
    <w:p w:rsidR="009D63F7" w:rsidRPr="00272172" w:rsidRDefault="009D63F7" w:rsidP="009D63F7">
      <w:pPr>
        <w:widowControl w:val="0"/>
        <w:numPr>
          <w:ilvl w:val="0"/>
          <w:numId w:val="27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  <w:lang w:eastAsia="zh-CN"/>
        </w:rPr>
      </w:pP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配置环境变量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 xml:space="preserve">: 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这台电脑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-&gt;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鼠标右键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-&gt;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属性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-&gt;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高级环境设置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-&gt;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环境变量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-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系统变量框下新增变量名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M2_HOME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，值为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X:\apache-maven-3.1.1</w:t>
      </w:r>
      <w:r w:rsidRPr="00272172">
        <w:rPr>
          <w:rFonts w:ascii="Courier New" w:eastAsia="微软雅黑" w:hAnsi="Courier New" w:cs="Courier New"/>
          <w:noProof/>
          <w:sz w:val="18"/>
          <w:szCs w:val="18"/>
          <w:lang w:eastAsia="zh-CN"/>
        </w:rPr>
        <w:t xml:space="preserve"> </w:t>
      </w:r>
    </w:p>
    <w:p w:rsidR="009D63F7" w:rsidRPr="00272172" w:rsidRDefault="00E80D75" w:rsidP="009D63F7">
      <w:pPr>
        <w:ind w:left="720" w:firstLine="360"/>
        <w:rPr>
          <w:rFonts w:ascii="Courier New" w:eastAsia="微软雅黑" w:hAnsi="Courier New" w:cs="Courier New"/>
          <w:noProof/>
          <w:sz w:val="18"/>
          <w:szCs w:val="18"/>
        </w:rPr>
      </w:pPr>
      <w:r>
        <w:rPr>
          <w:rFonts w:ascii="Courier New" w:eastAsia="微软雅黑" w:hAnsi="Courier New" w:cs="Courier New"/>
          <w:noProof/>
          <w:sz w:val="18"/>
          <w:szCs w:val="18"/>
        </w:rPr>
        <w:pict>
          <v:shape id="_x0000_i1026" type="#_x0000_t75" style="width:310pt;height:142.5pt;visibility:visible">
            <v:imagedata r:id="rId11" o:title=""/>
          </v:shape>
        </w:pict>
      </w:r>
    </w:p>
    <w:p w:rsidR="009D63F7" w:rsidRPr="00272172" w:rsidRDefault="009D63F7" w:rsidP="009D63F7">
      <w:pPr>
        <w:ind w:left="720" w:firstLine="360"/>
        <w:rPr>
          <w:rFonts w:ascii="Courier New" w:eastAsia="微软雅黑" w:hAnsi="Courier New" w:cs="Courier New"/>
          <w:noProof/>
          <w:sz w:val="18"/>
          <w:szCs w:val="18"/>
        </w:rPr>
      </w:pPr>
      <w:r w:rsidRPr="00272172">
        <w:rPr>
          <w:rFonts w:ascii="Courier New" w:eastAsia="微软雅黑" w:hAnsi="Courier New" w:cs="Courier New"/>
          <w:noProof/>
          <w:sz w:val="18"/>
          <w:szCs w:val="18"/>
        </w:rPr>
        <w:t>再新建变量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M2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，值为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%M2_HOME%\bin</w:t>
      </w:r>
    </w:p>
    <w:p w:rsidR="009D63F7" w:rsidRPr="00272172" w:rsidRDefault="00E80D75" w:rsidP="009D63F7">
      <w:pPr>
        <w:ind w:left="720" w:firstLine="360"/>
        <w:rPr>
          <w:rFonts w:ascii="Courier New" w:eastAsia="微软雅黑" w:hAnsi="Courier New" w:cs="Courier New"/>
          <w:noProof/>
          <w:sz w:val="18"/>
          <w:szCs w:val="18"/>
        </w:rPr>
      </w:pPr>
      <w:r>
        <w:rPr>
          <w:rFonts w:ascii="Courier New" w:eastAsia="微软雅黑" w:hAnsi="Courier New" w:cs="Courier New"/>
          <w:noProof/>
          <w:sz w:val="18"/>
          <w:szCs w:val="18"/>
        </w:rPr>
        <w:pict>
          <v:shape id="_x0000_i1027" type="#_x0000_t75" style="width:310pt;height:142.5pt;visibility:visible">
            <v:imagedata r:id="rId12" o:title=""/>
          </v:shape>
        </w:pict>
      </w:r>
    </w:p>
    <w:p w:rsidR="009D63F7" w:rsidRPr="00272172" w:rsidRDefault="009D63F7" w:rsidP="009D63F7">
      <w:pPr>
        <w:ind w:left="720" w:firstLine="360"/>
        <w:rPr>
          <w:rFonts w:ascii="Courier New" w:eastAsia="微软雅黑" w:hAnsi="Courier New" w:cs="Courier New"/>
          <w:sz w:val="18"/>
          <w:szCs w:val="18"/>
          <w:lang w:eastAsia="zh-CN"/>
        </w:rPr>
      </w:pP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编辑变量名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Path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，在变量值中后面追加</w:t>
      </w:r>
      <w:r w:rsidRPr="00272172">
        <w:rPr>
          <w:rFonts w:ascii="Courier New" w:eastAsia="微软雅黑" w:hAnsi="Courier New" w:cs="Courier New"/>
          <w:sz w:val="18"/>
          <w:szCs w:val="18"/>
          <w:lang w:eastAsia="zh-CN"/>
        </w:rPr>
        <w:t>“;%M2%”</w:t>
      </w:r>
    </w:p>
    <w:p w:rsidR="009D63F7" w:rsidRPr="00272172" w:rsidRDefault="00E80D75" w:rsidP="009D63F7">
      <w:pPr>
        <w:ind w:left="720" w:firstLine="360"/>
        <w:rPr>
          <w:rFonts w:ascii="Courier New" w:eastAsia="微软雅黑" w:hAnsi="Courier New" w:cs="Courier New"/>
          <w:noProof/>
          <w:sz w:val="18"/>
          <w:szCs w:val="18"/>
        </w:rPr>
      </w:pPr>
      <w:r>
        <w:rPr>
          <w:rFonts w:ascii="Courier New" w:eastAsia="微软雅黑" w:hAnsi="Courier New" w:cs="Courier New"/>
          <w:noProof/>
          <w:sz w:val="18"/>
          <w:szCs w:val="18"/>
        </w:rPr>
        <w:pict>
          <v:shape id="_x0000_i1028" type="#_x0000_t75" style="width:310pt;height:142.5pt;visibility:visible">
            <v:imagedata r:id="rId13" o:title=""/>
          </v:shape>
        </w:pict>
      </w:r>
    </w:p>
    <w:p w:rsidR="009D63F7" w:rsidRPr="00272172" w:rsidRDefault="009D63F7" w:rsidP="009D63F7">
      <w:pPr>
        <w:widowControl w:val="0"/>
        <w:numPr>
          <w:ilvl w:val="0"/>
          <w:numId w:val="27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</w:rPr>
      </w:pPr>
      <w:proofErr w:type="spellStart"/>
      <w:r w:rsidRPr="00272172">
        <w:rPr>
          <w:rFonts w:ascii="Courier New" w:eastAsia="微软雅黑" w:hAnsi="Courier New" w:cs="Courier New"/>
          <w:sz w:val="18"/>
          <w:szCs w:val="18"/>
        </w:rPr>
        <w:lastRenderedPageBreak/>
        <w:t>测试安装：</w:t>
      </w:r>
      <w:r w:rsidRPr="00272172">
        <w:rPr>
          <w:rFonts w:ascii="Courier New" w:eastAsia="微软雅黑" w:hAnsi="Courier New" w:cs="Courier New"/>
          <w:sz w:val="18"/>
          <w:szCs w:val="18"/>
        </w:rPr>
        <w:t>win+R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</w:rPr>
        <w:t xml:space="preserve"> -&gt; 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</w:rPr>
        <w:t>cmd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</w:rPr>
        <w:t xml:space="preserve"> –&gt;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</w:rPr>
        <w:t>在命令行中输入</w:t>
      </w:r>
      <w:proofErr w:type="spellEnd"/>
      <w:r w:rsidRPr="00272172">
        <w:rPr>
          <w:rStyle w:val="apple-converted-space"/>
          <w:rFonts w:ascii="Courier New" w:eastAsia="微软雅黑" w:hAnsi="Courier New" w:cs="Courier New"/>
          <w:sz w:val="18"/>
          <w:szCs w:val="18"/>
        </w:rPr>
        <w:t> 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</w:rPr>
        <w:t>mvn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</w:rPr>
        <w:t xml:space="preserve"> –version</w:t>
      </w:r>
      <w:r w:rsidRPr="00272172">
        <w:rPr>
          <w:rStyle w:val="apple-converted-space"/>
          <w:rFonts w:ascii="Courier New" w:eastAsia="微软雅黑" w:hAnsi="Courier New" w:cs="Courier New"/>
          <w:sz w:val="18"/>
          <w:szCs w:val="18"/>
        </w:rPr>
        <w:t> 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</w:rPr>
        <w:t>显示</w:t>
      </w:r>
      <w:r w:rsidRPr="00272172">
        <w:rPr>
          <w:rFonts w:ascii="Courier New" w:eastAsia="微软雅黑" w:hAnsi="Courier New" w:cs="Courier New"/>
          <w:sz w:val="18"/>
          <w:szCs w:val="18"/>
        </w:rPr>
        <w:t>mvn</w:t>
      </w:r>
      <w:r w:rsidRPr="00272172">
        <w:rPr>
          <w:rFonts w:ascii="Courier New" w:eastAsia="微软雅黑" w:hAnsi="Courier New" w:cs="Courier New"/>
          <w:sz w:val="18"/>
          <w:szCs w:val="18"/>
        </w:rPr>
        <w:t>版本信息为</w:t>
      </w:r>
      <w:r w:rsidRPr="00272172">
        <w:rPr>
          <w:rFonts w:ascii="Courier New" w:eastAsia="微软雅黑" w:hAnsi="Courier New" w:cs="Courier New"/>
          <w:sz w:val="18"/>
          <w:szCs w:val="18"/>
        </w:rPr>
        <w:t>Apache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</w:rPr>
        <w:t xml:space="preserve"> Maven 3.1.1</w:t>
      </w:r>
      <w:r w:rsidRPr="00272172">
        <w:rPr>
          <w:rFonts w:ascii="Courier New" w:eastAsia="微软雅黑" w:hAnsi="Courier New" w:cs="Courier New"/>
          <w:sz w:val="18"/>
          <w:szCs w:val="18"/>
        </w:rPr>
        <w:t>则为安装成功。</w:t>
      </w:r>
    </w:p>
    <w:p w:rsidR="009D63F7" w:rsidRPr="00272172" w:rsidRDefault="00E80D75" w:rsidP="009D63F7">
      <w:pPr>
        <w:ind w:left="720" w:firstLine="360"/>
        <w:rPr>
          <w:rFonts w:ascii="Courier New" w:eastAsia="微软雅黑" w:hAnsi="Courier New" w:cs="Courier New"/>
          <w:noProof/>
          <w:sz w:val="18"/>
          <w:szCs w:val="18"/>
        </w:rPr>
      </w:pPr>
      <w:r>
        <w:rPr>
          <w:rFonts w:ascii="Courier New" w:eastAsia="微软雅黑" w:hAnsi="Courier New" w:cs="Courier New"/>
          <w:noProof/>
          <w:sz w:val="18"/>
          <w:szCs w:val="18"/>
        </w:rPr>
        <w:pict>
          <v:shape id="_x0000_i1029" type="#_x0000_t75" style="width:415.5pt;height:136pt;visibility:visible">
            <v:imagedata r:id="rId14" o:title=""/>
          </v:shape>
        </w:pict>
      </w:r>
    </w:p>
    <w:p w:rsidR="009D63F7" w:rsidRPr="00272172" w:rsidRDefault="009D63F7" w:rsidP="009D63F7">
      <w:pPr>
        <w:ind w:left="720" w:firstLine="360"/>
        <w:rPr>
          <w:rFonts w:ascii="Courier New" w:eastAsia="微软雅黑" w:hAnsi="Courier New" w:cs="Courier New"/>
          <w:noProof/>
          <w:sz w:val="18"/>
          <w:szCs w:val="18"/>
        </w:rPr>
      </w:pPr>
    </w:p>
    <w:p w:rsidR="009D63F7" w:rsidRPr="00272172" w:rsidRDefault="009D63F7" w:rsidP="009D63F7">
      <w:pPr>
        <w:widowControl w:val="0"/>
        <w:numPr>
          <w:ilvl w:val="0"/>
          <w:numId w:val="27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  <w:lang w:eastAsia="zh-CN"/>
        </w:rPr>
      </w:pP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修改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maven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仓库存放位置：找到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maven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下的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conf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下的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 xml:space="preserve">settings.xml 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配置文件，我的是在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D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:\apache-maven-3.1.1\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conf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\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settings.xml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</w:rPr>
        <w:t>。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maven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的仓库默认是放在本地用户的临时文件夹下面的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.m2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文件夹下的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repository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下，这很影响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C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盘的空间。现在我们来修改将它指定到我们自己的路径下，我现在要将仓库指定到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D:\Maven\repo\m2 (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可以自己定义位置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)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目录下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.</w:t>
      </w:r>
    </w:p>
    <w:p w:rsidR="009D63F7" w:rsidRPr="00272172" w:rsidRDefault="00E80D75" w:rsidP="009D63F7">
      <w:pPr>
        <w:ind w:left="720" w:firstLine="360"/>
        <w:rPr>
          <w:rFonts w:ascii="Courier New" w:eastAsia="微软雅黑" w:hAnsi="Courier New" w:cs="Courier New"/>
          <w:sz w:val="18"/>
          <w:szCs w:val="18"/>
        </w:rPr>
      </w:pPr>
      <w:r>
        <w:rPr>
          <w:rFonts w:ascii="Courier New" w:eastAsia="微软雅黑" w:hAnsi="Courier New" w:cs="Courier New"/>
          <w:noProof/>
          <w:sz w:val="18"/>
          <w:szCs w:val="18"/>
        </w:rPr>
        <w:pict>
          <v:shape id="_x0000_i1030" type="#_x0000_t75" style="width:415pt;height:146.5pt;visibility:visible">
            <v:imagedata r:id="rId15" o:title=""/>
          </v:shape>
        </w:pict>
      </w:r>
    </w:p>
    <w:p w:rsidR="009D63F7" w:rsidRPr="00272172" w:rsidRDefault="009D63F7" w:rsidP="009D63F7">
      <w:pPr>
        <w:widowControl w:val="0"/>
        <w:numPr>
          <w:ilvl w:val="0"/>
          <w:numId w:val="27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noProof/>
          <w:sz w:val="18"/>
          <w:szCs w:val="18"/>
          <w:lang w:eastAsia="zh-CN"/>
        </w:rPr>
      </w:pP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OK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，先来体会一下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maven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，在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cmd</w:t>
      </w:r>
      <w:proofErr w:type="spellEnd"/>
      <w:proofErr w:type="gramStart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中敲并</w:t>
      </w:r>
      <w:proofErr w:type="gramEnd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回车执行：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mvn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 xml:space="preserve"> </w:t>
      </w:r>
      <w:proofErr w:type="spellStart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help:system</w:t>
      </w:r>
      <w:proofErr w:type="spellEnd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 xml:space="preserve"> 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这时候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 xml:space="preserve">maven </w:t>
      </w:r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就会从远程仓库开始下载一大堆的东西，没事，让它</w:t>
      </w:r>
      <w:proofErr w:type="gramStart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下载着</w:t>
      </w:r>
      <w:proofErr w:type="gramEnd"/>
      <w:r w:rsidRPr="00272172">
        <w:rPr>
          <w:rFonts w:ascii="Courier New" w:eastAsia="微软雅黑" w:hAnsi="Courier New" w:cs="Courier New"/>
          <w:sz w:val="18"/>
          <w:szCs w:val="18"/>
          <w:shd w:val="clear" w:color="auto" w:fill="FFFFFF"/>
          <w:lang w:eastAsia="zh-CN"/>
        </w:rPr>
        <w:t>，迟早都要下载的。</w:t>
      </w:r>
    </w:p>
    <w:p w:rsidR="009D63F7" w:rsidRPr="00272172" w:rsidRDefault="009D63F7" w:rsidP="009D63F7">
      <w:pPr>
        <w:widowControl w:val="0"/>
        <w:numPr>
          <w:ilvl w:val="0"/>
          <w:numId w:val="26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22"/>
          <w:szCs w:val="18"/>
        </w:rPr>
      </w:pPr>
      <w:proofErr w:type="spellStart"/>
      <w:r w:rsidRPr="00272172">
        <w:rPr>
          <w:rFonts w:ascii="Courier New" w:eastAsia="微软雅黑" w:hAnsi="Courier New" w:cs="Courier New"/>
          <w:sz w:val="22"/>
          <w:szCs w:val="18"/>
        </w:rPr>
        <w:t>MyEclipse</w:t>
      </w:r>
      <w:r w:rsidRPr="00272172">
        <w:rPr>
          <w:rFonts w:ascii="Courier New" w:eastAsia="微软雅黑" w:hAnsi="Courier New" w:cs="Courier New"/>
          <w:sz w:val="22"/>
          <w:szCs w:val="18"/>
        </w:rPr>
        <w:t>或</w:t>
      </w:r>
      <w:r w:rsidRPr="00272172">
        <w:rPr>
          <w:rFonts w:ascii="Courier New" w:eastAsia="微软雅黑" w:hAnsi="Courier New" w:cs="Courier New"/>
          <w:sz w:val="22"/>
          <w:szCs w:val="18"/>
        </w:rPr>
        <w:t>Eclipse</w:t>
      </w:r>
      <w:r w:rsidRPr="00272172">
        <w:rPr>
          <w:rFonts w:ascii="Courier New" w:eastAsia="微软雅黑" w:hAnsi="Courier New" w:cs="Courier New"/>
          <w:sz w:val="22"/>
          <w:szCs w:val="18"/>
        </w:rPr>
        <w:t>环境搭建</w:t>
      </w:r>
      <w:proofErr w:type="spellEnd"/>
    </w:p>
    <w:p w:rsidR="009D63F7" w:rsidRPr="00272172" w:rsidRDefault="009D63F7" w:rsidP="009D63F7">
      <w:pPr>
        <w:widowControl w:val="0"/>
        <w:numPr>
          <w:ilvl w:val="0"/>
          <w:numId w:val="28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</w:rPr>
      </w:pPr>
      <w:r w:rsidRPr="00272172">
        <w:rPr>
          <w:rFonts w:ascii="Courier New" w:eastAsia="微软雅黑" w:hAnsi="Courier New" w:cs="Courier New"/>
          <w:sz w:val="18"/>
          <w:szCs w:val="18"/>
        </w:rPr>
        <w:t>插件安装：</w:t>
      </w:r>
      <w:r w:rsidRPr="00272172">
        <w:rPr>
          <w:rFonts w:ascii="Courier New" w:eastAsia="微软雅黑" w:hAnsi="Courier New" w:cs="Courier New"/>
          <w:sz w:val="18"/>
          <w:szCs w:val="18"/>
        </w:rPr>
        <w:t>MyEclipse8 - MyEclipse2014</w:t>
      </w:r>
      <w:r w:rsidRPr="00272172">
        <w:rPr>
          <w:rFonts w:ascii="Courier New" w:eastAsia="微软雅黑" w:hAnsi="Courier New" w:cs="Courier New"/>
          <w:sz w:val="18"/>
          <w:szCs w:val="18"/>
        </w:rPr>
        <w:t>已经自带</w:t>
      </w:r>
      <w:r w:rsidRPr="00272172">
        <w:rPr>
          <w:rFonts w:ascii="Courier New" w:eastAsia="微软雅黑" w:hAnsi="Courier New" w:cs="Courier New"/>
          <w:sz w:val="18"/>
          <w:szCs w:val="18"/>
        </w:rPr>
        <w:t>maven</w:t>
      </w:r>
      <w:r w:rsidRPr="00272172">
        <w:rPr>
          <w:rFonts w:ascii="Courier New" w:eastAsia="微软雅黑" w:hAnsi="Courier New" w:cs="Courier New"/>
          <w:sz w:val="18"/>
          <w:szCs w:val="18"/>
        </w:rPr>
        <w:t>插件，此步可以略过。</w:t>
      </w:r>
    </w:p>
    <w:p w:rsidR="009D63F7" w:rsidRPr="00272172" w:rsidRDefault="009D63F7" w:rsidP="009D63F7">
      <w:pPr>
        <w:widowControl w:val="0"/>
        <w:numPr>
          <w:ilvl w:val="0"/>
          <w:numId w:val="28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</w:rPr>
      </w:pPr>
      <w:proofErr w:type="spellStart"/>
      <w:r w:rsidRPr="00272172">
        <w:rPr>
          <w:rFonts w:ascii="Courier New" w:eastAsia="微软雅黑" w:hAnsi="Courier New" w:cs="Courier New"/>
          <w:sz w:val="18"/>
          <w:szCs w:val="18"/>
        </w:rPr>
        <w:t>在线安装：选择</w:t>
      </w:r>
      <w:r w:rsidRPr="00272172">
        <w:rPr>
          <w:rFonts w:ascii="Courier New" w:eastAsia="微软雅黑" w:hAnsi="Courier New" w:cs="Courier New"/>
          <w:color w:val="000000"/>
          <w:sz w:val="18"/>
          <w:szCs w:val="18"/>
          <w:shd w:val="clear" w:color="auto" w:fill="FFFFFF"/>
        </w:rPr>
        <w:t>Help</w:t>
      </w:r>
      <w:proofErr w:type="spellEnd"/>
      <w:r w:rsidRPr="00272172">
        <w:rPr>
          <w:rFonts w:ascii="Courier New" w:eastAsia="微软雅黑" w:hAnsi="Courier New" w:cs="Courier New"/>
          <w:color w:val="000000"/>
          <w:sz w:val="18"/>
          <w:szCs w:val="18"/>
          <w:shd w:val="clear" w:color="auto" w:fill="FFFFFF"/>
        </w:rPr>
        <w:t xml:space="preserve">  --&gt;  Install New </w:t>
      </w:r>
      <w:proofErr w:type="spellStart"/>
      <w:r w:rsidRPr="00272172">
        <w:rPr>
          <w:rFonts w:ascii="Courier New" w:eastAsia="微软雅黑" w:hAnsi="Courier New" w:cs="Courier New"/>
          <w:color w:val="000000"/>
          <w:sz w:val="18"/>
          <w:szCs w:val="18"/>
          <w:shd w:val="clear" w:color="auto" w:fill="FFFFFF"/>
        </w:rPr>
        <w:t>Software</w:t>
      </w:r>
      <w:r w:rsidRPr="00272172">
        <w:rPr>
          <w:rFonts w:ascii="Courier New" w:eastAsia="微软雅黑" w:hAnsi="Courier New" w:cs="Courier New"/>
          <w:color w:val="000000"/>
          <w:sz w:val="18"/>
          <w:szCs w:val="18"/>
          <w:shd w:val="clear" w:color="auto" w:fill="FFFFFF"/>
        </w:rPr>
        <w:t>输入地址</w:t>
      </w:r>
      <w:proofErr w:type="spellEnd"/>
    </w:p>
    <w:p w:rsidR="009D63F7" w:rsidRPr="00272172" w:rsidRDefault="002F23AF" w:rsidP="00EE5BEA">
      <w:pPr>
        <w:ind w:left="720" w:firstLine="420"/>
        <w:rPr>
          <w:rFonts w:ascii="Courier New" w:eastAsia="微软雅黑" w:hAnsi="Courier New" w:cs="Courier New"/>
          <w:color w:val="000000"/>
          <w:sz w:val="18"/>
          <w:szCs w:val="18"/>
          <w:shd w:val="clear" w:color="auto" w:fill="FFFFFF"/>
        </w:rPr>
      </w:pPr>
      <w:hyperlink r:id="rId16" w:history="1">
        <w:r w:rsidR="009D63F7" w:rsidRPr="00272172">
          <w:rPr>
            <w:rStyle w:val="af3"/>
            <w:rFonts w:ascii="Courier New" w:eastAsia="微软雅黑" w:hAnsi="Courier New" w:cs="Courier New"/>
            <w:sz w:val="18"/>
            <w:szCs w:val="18"/>
          </w:rPr>
          <w:t>http://download.jboss.org/jbosstools/updates/m2eclipse-wtp/</w:t>
        </w:r>
      </w:hyperlink>
      <w:r w:rsidR="009D63F7" w:rsidRPr="00272172">
        <w:rPr>
          <w:rFonts w:ascii="Courier New" w:eastAsia="微软雅黑" w:hAnsi="Courier New" w:cs="Courier New"/>
          <w:sz w:val="18"/>
          <w:szCs w:val="18"/>
        </w:rPr>
        <w:t>，</w:t>
      </w:r>
      <w:r w:rsidR="009D63F7" w:rsidRPr="00272172">
        <w:rPr>
          <w:rFonts w:ascii="Courier New" w:eastAsia="微软雅黑" w:hAnsi="Courier New" w:cs="Courier New"/>
          <w:color w:val="000000"/>
          <w:sz w:val="18"/>
          <w:szCs w:val="18"/>
          <w:shd w:val="clear" w:color="auto" w:fill="FFFFFF"/>
        </w:rPr>
        <w:t>把选项勾上，然后等待它下载安装，完成之后重启</w:t>
      </w:r>
      <w:r w:rsidR="009D63F7" w:rsidRPr="00272172">
        <w:rPr>
          <w:rFonts w:ascii="Courier New" w:eastAsia="微软雅黑" w:hAnsi="Courier New" w:cs="Courier New"/>
          <w:color w:val="000000"/>
          <w:sz w:val="18"/>
          <w:szCs w:val="18"/>
          <w:shd w:val="clear" w:color="auto" w:fill="FFFFFF"/>
        </w:rPr>
        <w:t xml:space="preserve"> eclipse </w:t>
      </w:r>
      <w:proofErr w:type="spellStart"/>
      <w:r w:rsidR="009D63F7" w:rsidRPr="00272172">
        <w:rPr>
          <w:rFonts w:ascii="Courier New" w:eastAsia="微软雅黑" w:hAnsi="Courier New" w:cs="Courier New"/>
          <w:color w:val="000000"/>
          <w:sz w:val="18"/>
          <w:szCs w:val="18"/>
          <w:shd w:val="clear" w:color="auto" w:fill="FFFFFF"/>
        </w:rPr>
        <w:t>即可</w:t>
      </w:r>
      <w:proofErr w:type="spellEnd"/>
    </w:p>
    <w:p w:rsidR="009D63F7" w:rsidRPr="00272172" w:rsidRDefault="00E80D75" w:rsidP="009D63F7">
      <w:pPr>
        <w:ind w:left="720" w:firstLine="360"/>
        <w:rPr>
          <w:rFonts w:ascii="Courier New" w:eastAsia="微软雅黑" w:hAnsi="Courier New" w:cs="Courier New"/>
          <w:sz w:val="18"/>
          <w:szCs w:val="18"/>
        </w:rPr>
      </w:pPr>
      <w:r>
        <w:rPr>
          <w:rFonts w:ascii="Courier New" w:eastAsia="微软雅黑" w:hAnsi="Courier New" w:cs="Courier New"/>
          <w:noProof/>
          <w:sz w:val="18"/>
          <w:szCs w:val="18"/>
        </w:rPr>
        <w:lastRenderedPageBreak/>
        <w:pict>
          <v:shape id="_x0000_i1031" type="#_x0000_t75" style="width:416pt;height:174pt;visibility:visible">
            <v:imagedata r:id="rId17" o:title=""/>
          </v:shape>
        </w:pict>
      </w:r>
    </w:p>
    <w:p w:rsidR="009D63F7" w:rsidRPr="00272172" w:rsidRDefault="009D63F7" w:rsidP="009D63F7">
      <w:pPr>
        <w:widowControl w:val="0"/>
        <w:numPr>
          <w:ilvl w:val="0"/>
          <w:numId w:val="28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</w:rPr>
      </w:pPr>
      <w:r w:rsidRPr="00272172">
        <w:rPr>
          <w:rFonts w:ascii="Courier New" w:eastAsia="微软雅黑" w:hAnsi="Courier New" w:cs="Courier New"/>
          <w:sz w:val="18"/>
          <w:szCs w:val="18"/>
        </w:rPr>
        <w:t>配置</w:t>
      </w:r>
      <w:r w:rsidRPr="00272172">
        <w:rPr>
          <w:rFonts w:ascii="Courier New" w:eastAsia="微软雅黑" w:hAnsi="Courier New" w:cs="Courier New"/>
          <w:sz w:val="18"/>
          <w:szCs w:val="18"/>
        </w:rPr>
        <w:t>eclipse</w:t>
      </w:r>
      <w:r w:rsidRPr="00272172">
        <w:rPr>
          <w:rFonts w:ascii="Courier New" w:eastAsia="微软雅黑" w:hAnsi="Courier New" w:cs="Courier New"/>
          <w:sz w:val="18"/>
          <w:szCs w:val="18"/>
        </w:rPr>
        <w:t>：找到</w:t>
      </w:r>
      <w:r w:rsidRPr="00272172">
        <w:rPr>
          <w:rFonts w:ascii="Courier New" w:eastAsia="微软雅黑" w:hAnsi="Courier New" w:cs="Courier New"/>
          <w:sz w:val="18"/>
          <w:szCs w:val="18"/>
        </w:rPr>
        <w:t>Maven4MyEclipse</w:t>
      </w:r>
      <w:r w:rsidRPr="00272172">
        <w:rPr>
          <w:rFonts w:ascii="Courier New" w:eastAsia="微软雅黑" w:hAnsi="Courier New" w:cs="Courier New"/>
          <w:sz w:val="18"/>
          <w:szCs w:val="18"/>
        </w:rPr>
        <w:t>下的</w:t>
      </w:r>
      <w:r w:rsidRPr="00272172">
        <w:rPr>
          <w:rFonts w:ascii="Courier New" w:eastAsia="微软雅黑" w:hAnsi="Courier New" w:cs="Courier New"/>
          <w:sz w:val="18"/>
          <w:szCs w:val="18"/>
        </w:rPr>
        <w:t>Installations</w:t>
      </w:r>
      <w:r w:rsidRPr="00272172">
        <w:rPr>
          <w:rFonts w:ascii="Courier New" w:eastAsia="微软雅黑" w:hAnsi="Courier New" w:cs="Courier New"/>
          <w:sz w:val="18"/>
          <w:szCs w:val="18"/>
        </w:rPr>
        <w:t>，添加</w:t>
      </w:r>
      <w:r w:rsidRPr="00272172">
        <w:rPr>
          <w:rFonts w:ascii="Courier New" w:eastAsia="微软雅黑" w:hAnsi="Courier New" w:cs="Courier New"/>
          <w:sz w:val="18"/>
          <w:szCs w:val="18"/>
        </w:rPr>
        <w:t>maven</w:t>
      </w:r>
      <w:r w:rsidRPr="00272172">
        <w:rPr>
          <w:rFonts w:ascii="Courier New" w:eastAsia="微软雅黑" w:hAnsi="Courier New" w:cs="Courier New"/>
          <w:sz w:val="18"/>
          <w:szCs w:val="18"/>
        </w:rPr>
        <w:t>的安装目录</w:t>
      </w:r>
    </w:p>
    <w:p w:rsidR="009D63F7" w:rsidRPr="00272172" w:rsidRDefault="00E80D75" w:rsidP="009D63F7">
      <w:pPr>
        <w:ind w:left="720" w:firstLine="360"/>
        <w:rPr>
          <w:rFonts w:ascii="Courier New" w:eastAsia="微软雅黑" w:hAnsi="Courier New" w:cs="Courier New"/>
          <w:noProof/>
          <w:sz w:val="18"/>
          <w:szCs w:val="18"/>
        </w:rPr>
      </w:pPr>
      <w:r>
        <w:rPr>
          <w:rFonts w:ascii="Courier New" w:eastAsia="微软雅黑" w:hAnsi="Courier New" w:cs="Courier New"/>
          <w:noProof/>
          <w:sz w:val="18"/>
          <w:szCs w:val="18"/>
        </w:rPr>
        <w:pict>
          <v:shape id="_x0000_i1032" type="#_x0000_t75" style="width:415.5pt;height:185.5pt;visibility:visible">
            <v:imagedata r:id="rId18" o:title=""/>
          </v:shape>
        </w:pict>
      </w:r>
    </w:p>
    <w:p w:rsidR="009D63F7" w:rsidRPr="00272172" w:rsidRDefault="009D63F7" w:rsidP="009D63F7">
      <w:pPr>
        <w:ind w:left="720" w:firstLine="360"/>
        <w:rPr>
          <w:rFonts w:ascii="Courier New" w:eastAsia="微软雅黑" w:hAnsi="Courier New" w:cs="Courier New"/>
          <w:noProof/>
          <w:sz w:val="18"/>
          <w:szCs w:val="18"/>
        </w:rPr>
      </w:pPr>
      <w:r w:rsidRPr="00272172">
        <w:rPr>
          <w:rFonts w:ascii="Courier New" w:eastAsia="微软雅黑" w:hAnsi="Courier New" w:cs="Courier New"/>
          <w:noProof/>
          <w:sz w:val="18"/>
          <w:szCs w:val="18"/>
        </w:rPr>
        <w:t>找到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User Settings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选择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maven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安装目录下的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settings.xml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，单击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Update Settings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。</w:t>
      </w:r>
    </w:p>
    <w:p w:rsidR="009D63F7" w:rsidRPr="00272172" w:rsidRDefault="00E80D75" w:rsidP="009D63F7">
      <w:pPr>
        <w:ind w:left="720" w:firstLine="360"/>
        <w:rPr>
          <w:rFonts w:ascii="Courier New" w:eastAsia="微软雅黑" w:hAnsi="Courier New" w:cs="Courier New"/>
          <w:noProof/>
          <w:sz w:val="18"/>
          <w:szCs w:val="18"/>
        </w:rPr>
      </w:pPr>
      <w:r>
        <w:rPr>
          <w:rFonts w:ascii="Courier New" w:eastAsia="微软雅黑" w:hAnsi="Courier New" w:cs="Courier New"/>
          <w:noProof/>
          <w:sz w:val="18"/>
          <w:szCs w:val="18"/>
        </w:rPr>
        <w:pict>
          <v:shape id="_x0000_i1033" type="#_x0000_t75" style="width:414.5pt;height:133.5pt;visibility:visible">
            <v:imagedata r:id="rId19" o:title=""/>
          </v:shape>
        </w:pict>
      </w:r>
    </w:p>
    <w:p w:rsidR="009D63F7" w:rsidRPr="00272172" w:rsidRDefault="009D63F7" w:rsidP="009D63F7">
      <w:pPr>
        <w:ind w:left="720" w:firstLine="360"/>
        <w:rPr>
          <w:rFonts w:ascii="Courier New" w:eastAsia="微软雅黑" w:hAnsi="Courier New" w:cs="Courier New"/>
          <w:sz w:val="18"/>
          <w:szCs w:val="18"/>
        </w:rPr>
      </w:pPr>
      <w:r w:rsidRPr="00272172">
        <w:rPr>
          <w:rFonts w:ascii="Courier New" w:eastAsia="微软雅黑" w:hAnsi="Courier New" w:cs="Courier New"/>
          <w:noProof/>
          <w:sz w:val="18"/>
          <w:szCs w:val="18"/>
        </w:rPr>
        <w:t>OK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，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eclipse</w:t>
      </w:r>
      <w:r w:rsidRPr="00272172">
        <w:rPr>
          <w:rFonts w:ascii="Courier New" w:eastAsia="微软雅黑" w:hAnsi="Courier New" w:cs="Courier New"/>
          <w:noProof/>
          <w:sz w:val="18"/>
          <w:szCs w:val="18"/>
        </w:rPr>
        <w:t>配置已经完成了。</w:t>
      </w:r>
    </w:p>
    <w:p w:rsidR="009D63F7" w:rsidRPr="00272172" w:rsidRDefault="009D63F7" w:rsidP="009D63F7">
      <w:pPr>
        <w:widowControl w:val="0"/>
        <w:numPr>
          <w:ilvl w:val="0"/>
          <w:numId w:val="26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22"/>
          <w:szCs w:val="18"/>
        </w:rPr>
      </w:pPr>
      <w:proofErr w:type="spellStart"/>
      <w:r w:rsidRPr="00272172">
        <w:rPr>
          <w:rFonts w:ascii="Courier New" w:eastAsia="微软雅黑" w:hAnsi="Courier New" w:cs="Courier New"/>
          <w:sz w:val="22"/>
          <w:szCs w:val="18"/>
        </w:rPr>
        <w:t>加载</w:t>
      </w:r>
      <w:r w:rsidRPr="00272172">
        <w:rPr>
          <w:rFonts w:ascii="Courier New" w:eastAsia="微软雅黑" w:hAnsi="Courier New" w:cs="Courier New"/>
          <w:sz w:val="22"/>
          <w:szCs w:val="18"/>
        </w:rPr>
        <w:t>jeecg-maven</w:t>
      </w:r>
      <w:r w:rsidRPr="00272172">
        <w:rPr>
          <w:rFonts w:ascii="Courier New" w:eastAsia="微软雅黑" w:hAnsi="Courier New" w:cs="Courier New"/>
          <w:sz w:val="22"/>
          <w:szCs w:val="18"/>
        </w:rPr>
        <w:t>项目</w:t>
      </w:r>
      <w:proofErr w:type="spellEnd"/>
    </w:p>
    <w:p w:rsidR="009D63F7" w:rsidRDefault="009D63F7" w:rsidP="009D63F7">
      <w:pPr>
        <w:widowControl w:val="0"/>
        <w:numPr>
          <w:ilvl w:val="0"/>
          <w:numId w:val="29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  <w:lang w:eastAsia="zh-CN"/>
        </w:rPr>
      </w:pPr>
      <w:proofErr w:type="spellStart"/>
      <w:r>
        <w:rPr>
          <w:rFonts w:ascii="Courier New" w:eastAsia="微软雅黑" w:hAnsi="Courier New" w:cs="Courier New" w:hint="eastAsia"/>
          <w:sz w:val="18"/>
          <w:szCs w:val="18"/>
        </w:rPr>
        <w:t>加载项目：加载</w:t>
      </w:r>
      <w:r>
        <w:rPr>
          <w:rFonts w:ascii="Courier New" w:eastAsia="微软雅黑" w:hAnsi="Courier New" w:cs="Courier New" w:hint="eastAsia"/>
          <w:sz w:val="18"/>
          <w:szCs w:val="18"/>
        </w:rPr>
        <w:t>jeecg-maven</w:t>
      </w:r>
      <w:r>
        <w:rPr>
          <w:rFonts w:ascii="Courier New" w:eastAsia="微软雅黑" w:hAnsi="Courier New" w:cs="Courier New" w:hint="eastAsia"/>
          <w:sz w:val="18"/>
          <w:szCs w:val="18"/>
        </w:rPr>
        <w:t>项目到</w:t>
      </w:r>
      <w:r>
        <w:rPr>
          <w:rFonts w:ascii="Courier New" w:eastAsia="微软雅黑" w:hAnsi="Courier New" w:cs="Courier New" w:hint="eastAsia"/>
          <w:sz w:val="18"/>
          <w:szCs w:val="18"/>
        </w:rPr>
        <w:t>MyEclipse</w:t>
      </w:r>
      <w:r>
        <w:rPr>
          <w:rFonts w:ascii="Courier New" w:eastAsia="微软雅黑" w:hAnsi="Courier New" w:cs="Courier New" w:hint="eastAsia"/>
          <w:sz w:val="18"/>
          <w:szCs w:val="18"/>
        </w:rPr>
        <w:t>后，选择项目名右键</w:t>
      </w:r>
      <w:r>
        <w:rPr>
          <w:rFonts w:ascii="Courier New" w:eastAsia="微软雅黑" w:hAnsi="Courier New" w:cs="Courier New" w:hint="eastAsia"/>
          <w:sz w:val="18"/>
          <w:szCs w:val="18"/>
        </w:rPr>
        <w:t>properties</w:t>
      </w:r>
      <w:r>
        <w:rPr>
          <w:rFonts w:ascii="Courier New" w:eastAsia="微软雅黑" w:hAnsi="Courier New" w:cs="Courier New" w:hint="eastAsia"/>
          <w:sz w:val="18"/>
          <w:szCs w:val="18"/>
        </w:rPr>
        <w:t>，选择</w:t>
      </w:r>
      <w:r>
        <w:rPr>
          <w:rFonts w:ascii="Courier New" w:eastAsia="微软雅黑" w:hAnsi="Courier New" w:cs="Courier New" w:hint="eastAsia"/>
          <w:sz w:val="18"/>
          <w:szCs w:val="18"/>
        </w:rPr>
        <w:t>Java</w:t>
      </w:r>
      <w:proofErr w:type="spellEnd"/>
      <w:r>
        <w:rPr>
          <w:rFonts w:ascii="Courier New" w:eastAsia="微软雅黑" w:hAnsi="Courier New" w:cs="Courier New"/>
          <w:sz w:val="18"/>
          <w:szCs w:val="18"/>
        </w:rPr>
        <w:t xml:space="preserve"> Build </w:t>
      </w:r>
      <w:proofErr w:type="spellStart"/>
      <w:r>
        <w:rPr>
          <w:rFonts w:ascii="Courier New" w:eastAsia="微软雅黑" w:hAnsi="Courier New" w:cs="Courier New"/>
          <w:sz w:val="18"/>
          <w:szCs w:val="18"/>
        </w:rPr>
        <w:t>Path</w:t>
      </w:r>
      <w:r>
        <w:rPr>
          <w:rFonts w:ascii="Courier New" w:eastAsia="微软雅黑" w:hAnsi="Courier New" w:cs="Courier New" w:hint="eastAsia"/>
          <w:sz w:val="18"/>
          <w:szCs w:val="18"/>
        </w:rPr>
        <w:t>，</w:t>
      </w:r>
      <w:r>
        <w:rPr>
          <w:rFonts w:ascii="Courier New" w:eastAsia="微软雅黑" w:hAnsi="Courier New" w:cs="Courier New"/>
          <w:sz w:val="18"/>
          <w:szCs w:val="18"/>
        </w:rPr>
        <w:t>把红叉的</w:t>
      </w:r>
      <w:r>
        <w:rPr>
          <w:rFonts w:ascii="Courier New" w:eastAsia="微软雅黑" w:hAnsi="Courier New" w:cs="Courier New"/>
          <w:sz w:val="18"/>
          <w:szCs w:val="18"/>
        </w:rPr>
        <w:t>JRE</w:t>
      </w:r>
      <w:r>
        <w:rPr>
          <w:rFonts w:ascii="Courier New" w:eastAsia="微软雅黑" w:hAnsi="Courier New" w:cs="Courier New"/>
          <w:sz w:val="18"/>
          <w:szCs w:val="18"/>
        </w:rPr>
        <w:t>删除</w:t>
      </w:r>
      <w:r>
        <w:rPr>
          <w:rFonts w:ascii="Courier New" w:eastAsia="微软雅黑" w:hAnsi="Courier New" w:cs="Courier New" w:hint="eastAsia"/>
          <w:sz w:val="18"/>
          <w:szCs w:val="18"/>
        </w:rPr>
        <w:t>，</w:t>
      </w:r>
      <w:r>
        <w:rPr>
          <w:rFonts w:ascii="Courier New" w:eastAsia="微软雅黑" w:hAnsi="Courier New" w:cs="Courier New"/>
          <w:sz w:val="18"/>
          <w:szCs w:val="18"/>
        </w:rPr>
        <w:t>添加自己的</w:t>
      </w:r>
      <w:r>
        <w:rPr>
          <w:rFonts w:ascii="Courier New" w:eastAsia="微软雅黑" w:hAnsi="Courier New" w:cs="Courier New"/>
          <w:sz w:val="18"/>
          <w:szCs w:val="18"/>
        </w:rPr>
        <w:t>JRE</w:t>
      </w:r>
      <w:r>
        <w:rPr>
          <w:rFonts w:ascii="Courier New" w:eastAsia="微软雅黑" w:hAnsi="Courier New" w:cs="Courier New"/>
          <w:sz w:val="18"/>
          <w:szCs w:val="18"/>
        </w:rPr>
        <w:t>库</w:t>
      </w:r>
      <w:proofErr w:type="spellEnd"/>
      <w:r>
        <w:rPr>
          <w:rFonts w:ascii="Courier New" w:eastAsia="微软雅黑" w:hAnsi="Courier New" w:cs="Courier New" w:hint="eastAsia"/>
          <w:sz w:val="18"/>
          <w:szCs w:val="18"/>
        </w:rPr>
        <w:t>。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选择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builders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，把一些红叉的和带有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miss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的选项取消勾选，确定后退出</w:t>
      </w:r>
    </w:p>
    <w:p w:rsidR="009D63F7" w:rsidRPr="00272172" w:rsidRDefault="00E80D75" w:rsidP="009D63F7">
      <w:pPr>
        <w:ind w:left="360" w:firstLine="420"/>
        <w:rPr>
          <w:rFonts w:ascii="Courier New" w:eastAsia="微软雅黑" w:hAnsi="Courier New" w:cs="Courier New"/>
          <w:sz w:val="18"/>
          <w:szCs w:val="18"/>
        </w:rPr>
      </w:pPr>
      <w:r>
        <w:rPr>
          <w:noProof/>
        </w:rPr>
        <w:lastRenderedPageBreak/>
        <w:pict>
          <v:shape id="_x0000_i1034" type="#_x0000_t75" style="width:347.5pt;height:112.5pt;visibility:visible">
            <v:imagedata r:id="rId20" o:title=""/>
          </v:shape>
        </w:pict>
      </w:r>
      <w:r>
        <w:rPr>
          <w:noProof/>
        </w:rPr>
        <w:pict>
          <v:shape id="_x0000_i1035" type="#_x0000_t75" style="width:416pt;height:120.5pt;visibility:visible">
            <v:imagedata r:id="rId21" o:title=""/>
          </v:shape>
        </w:pict>
      </w:r>
    </w:p>
    <w:p w:rsidR="009D63F7" w:rsidRDefault="009D63F7" w:rsidP="009D63F7">
      <w:pPr>
        <w:widowControl w:val="0"/>
        <w:numPr>
          <w:ilvl w:val="0"/>
          <w:numId w:val="29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</w:rPr>
      </w:pPr>
      <w:proofErr w:type="spellStart"/>
      <w:r>
        <w:rPr>
          <w:rFonts w:ascii="Courier New" w:eastAsia="微软雅黑" w:hAnsi="Courier New" w:cs="Courier New"/>
          <w:sz w:val="18"/>
          <w:szCs w:val="18"/>
        </w:rPr>
        <w:t>下载</w:t>
      </w:r>
      <w:r>
        <w:rPr>
          <w:rFonts w:ascii="Courier New" w:eastAsia="微软雅黑" w:hAnsi="Courier New" w:cs="Courier New"/>
          <w:sz w:val="18"/>
          <w:szCs w:val="18"/>
        </w:rPr>
        <w:t>maven</w:t>
      </w:r>
      <w:r>
        <w:rPr>
          <w:rFonts w:ascii="Courier New" w:eastAsia="微软雅黑" w:hAnsi="Courier New" w:cs="Courier New"/>
          <w:sz w:val="18"/>
          <w:szCs w:val="18"/>
        </w:rPr>
        <w:t>所包含的包</w:t>
      </w:r>
      <w:r>
        <w:rPr>
          <w:rFonts w:ascii="Courier New" w:eastAsia="微软雅黑" w:hAnsi="Courier New" w:cs="Courier New" w:hint="eastAsia"/>
          <w:sz w:val="18"/>
          <w:szCs w:val="18"/>
        </w:rPr>
        <w:t>：选择项目名右键选择</w:t>
      </w:r>
      <w:r>
        <w:rPr>
          <w:rFonts w:ascii="Courier New" w:eastAsia="微软雅黑" w:hAnsi="Courier New" w:cs="Courier New" w:hint="eastAsia"/>
          <w:sz w:val="18"/>
          <w:szCs w:val="18"/>
        </w:rPr>
        <w:t>Run</w:t>
      </w:r>
      <w:proofErr w:type="spellEnd"/>
      <w:r>
        <w:rPr>
          <w:rFonts w:ascii="Courier New" w:eastAsia="微软雅黑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微软雅黑" w:hAnsi="Courier New" w:cs="Courier New"/>
          <w:sz w:val="18"/>
          <w:szCs w:val="18"/>
        </w:rPr>
        <w:t>AS</w:t>
      </w:r>
      <w:r>
        <w:rPr>
          <w:rFonts w:ascii="Courier New" w:eastAsia="微软雅黑" w:hAnsi="Courier New" w:cs="Courier New" w:hint="eastAsia"/>
          <w:sz w:val="18"/>
          <w:szCs w:val="18"/>
        </w:rPr>
        <w:t>，</w:t>
      </w:r>
      <w:r>
        <w:rPr>
          <w:rFonts w:ascii="Courier New" w:eastAsia="微软雅黑" w:hAnsi="Courier New" w:cs="Courier New"/>
          <w:sz w:val="18"/>
          <w:szCs w:val="18"/>
        </w:rPr>
        <w:t>再选择</w:t>
      </w:r>
      <w:r>
        <w:rPr>
          <w:rFonts w:ascii="Courier New" w:eastAsia="微软雅黑" w:hAnsi="Courier New" w:cs="Courier New"/>
          <w:sz w:val="18"/>
          <w:szCs w:val="18"/>
        </w:rPr>
        <w:t>Maven</w:t>
      </w:r>
      <w:proofErr w:type="spellEnd"/>
      <w:r>
        <w:rPr>
          <w:rFonts w:ascii="Courier New" w:eastAsia="微软雅黑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微软雅黑" w:hAnsi="Courier New" w:cs="Courier New"/>
          <w:sz w:val="18"/>
          <w:szCs w:val="18"/>
        </w:rPr>
        <w:t>install</w:t>
      </w:r>
      <w:r>
        <w:rPr>
          <w:rFonts w:ascii="Courier New" w:eastAsia="微软雅黑" w:hAnsi="Courier New" w:cs="Courier New" w:hint="eastAsia"/>
          <w:sz w:val="18"/>
          <w:szCs w:val="18"/>
        </w:rPr>
        <w:t>，</w:t>
      </w:r>
      <w:r>
        <w:rPr>
          <w:rFonts w:ascii="Courier New" w:eastAsia="微软雅黑" w:hAnsi="Courier New" w:cs="Courier New"/>
          <w:sz w:val="18"/>
          <w:szCs w:val="18"/>
        </w:rPr>
        <w:t>控制台就开始下载项目所需要的包</w:t>
      </w:r>
      <w:proofErr w:type="spellEnd"/>
      <w:r>
        <w:rPr>
          <w:rFonts w:ascii="Courier New" w:eastAsia="微软雅黑" w:hAnsi="Courier New" w:cs="Courier New" w:hint="eastAsia"/>
          <w:sz w:val="18"/>
          <w:szCs w:val="18"/>
        </w:rPr>
        <w:t>。</w:t>
      </w:r>
    </w:p>
    <w:p w:rsidR="001B0732" w:rsidRDefault="001B0732" w:rsidP="001B0732">
      <w:pPr>
        <w:widowControl w:val="0"/>
        <w:spacing w:line="240" w:lineRule="auto"/>
        <w:ind w:left="360" w:firstLineChars="0" w:firstLine="0"/>
        <w:jc w:val="both"/>
        <w:rPr>
          <w:rFonts w:ascii="Courier New" w:eastAsia="微软雅黑" w:hAnsi="Courier New" w:cs="Courier New"/>
          <w:sz w:val="18"/>
          <w:szCs w:val="18"/>
        </w:rPr>
      </w:pPr>
    </w:p>
    <w:p w:rsidR="007C1A43" w:rsidRDefault="007C1A43" w:rsidP="007C1A43">
      <w:pPr>
        <w:widowControl w:val="0"/>
        <w:numPr>
          <w:ilvl w:val="0"/>
          <w:numId w:val="26"/>
        </w:numPr>
        <w:spacing w:line="240" w:lineRule="auto"/>
        <w:ind w:firstLineChars="0"/>
        <w:jc w:val="both"/>
        <w:rPr>
          <w:rFonts w:ascii="Courier New" w:eastAsia="微软雅黑" w:hAnsi="Courier New" w:cs="Courier New" w:hint="eastAsia"/>
          <w:sz w:val="24"/>
          <w:szCs w:val="24"/>
          <w:lang w:eastAsia="zh-CN"/>
        </w:rPr>
      </w:pPr>
      <w:r w:rsidRPr="007C1A43">
        <w:rPr>
          <w:rFonts w:ascii="Courier New" w:eastAsia="微软雅黑" w:hAnsi="Courier New" w:cs="Courier New" w:hint="eastAsia"/>
          <w:sz w:val="24"/>
          <w:szCs w:val="24"/>
          <w:lang w:eastAsia="zh-CN"/>
        </w:rPr>
        <w:t>配置</w:t>
      </w:r>
      <w:proofErr w:type="spellStart"/>
      <w:r>
        <w:rPr>
          <w:rFonts w:ascii="Courier New" w:eastAsia="微软雅黑" w:hAnsi="Courier New" w:cs="Courier New" w:hint="eastAsia"/>
          <w:sz w:val="24"/>
          <w:szCs w:val="24"/>
          <w:lang w:eastAsia="zh-CN"/>
        </w:rPr>
        <w:t>jeecg</w:t>
      </w:r>
      <w:proofErr w:type="spellEnd"/>
      <w:r w:rsidR="00914E75">
        <w:rPr>
          <w:rFonts w:ascii="Courier New" w:eastAsia="微软雅黑" w:hAnsi="Courier New" w:cs="Courier New" w:hint="eastAsia"/>
          <w:sz w:val="24"/>
          <w:szCs w:val="24"/>
          <w:lang w:eastAsia="zh-CN"/>
        </w:rPr>
        <w:t>的</w:t>
      </w:r>
      <w:r w:rsidR="00914E75">
        <w:rPr>
          <w:rFonts w:ascii="Courier New" w:eastAsia="微软雅黑" w:hAnsi="Courier New" w:cs="Courier New" w:hint="eastAsia"/>
          <w:sz w:val="24"/>
          <w:szCs w:val="24"/>
          <w:lang w:eastAsia="zh-CN"/>
        </w:rPr>
        <w:t>maven</w:t>
      </w:r>
      <w:r>
        <w:rPr>
          <w:rFonts w:ascii="Courier New" w:eastAsia="微软雅黑" w:hAnsi="Courier New" w:cs="Courier New" w:hint="eastAsia"/>
          <w:sz w:val="24"/>
          <w:szCs w:val="24"/>
          <w:lang w:eastAsia="zh-CN"/>
        </w:rPr>
        <w:t>项目</w:t>
      </w:r>
      <w:r w:rsidRPr="007C1A43">
        <w:rPr>
          <w:rFonts w:ascii="Courier New" w:eastAsia="微软雅黑" w:hAnsi="Courier New" w:cs="Courier New" w:hint="eastAsia"/>
          <w:sz w:val="24"/>
          <w:szCs w:val="24"/>
          <w:lang w:eastAsia="zh-CN"/>
        </w:rPr>
        <w:t xml:space="preserve"> </w:t>
      </w:r>
    </w:p>
    <w:p w:rsidR="00BE5E8C" w:rsidRDefault="00BE5E8C" w:rsidP="00BE5E8C">
      <w:pPr>
        <w:widowControl w:val="0"/>
        <w:numPr>
          <w:ilvl w:val="0"/>
          <w:numId w:val="37"/>
        </w:numPr>
        <w:spacing w:line="240" w:lineRule="auto"/>
        <w:ind w:firstLineChars="0"/>
        <w:jc w:val="both"/>
        <w:rPr>
          <w:rFonts w:ascii="Courier New" w:eastAsia="微软雅黑" w:hAnsi="Courier New" w:cs="Courier New" w:hint="eastAsia"/>
          <w:sz w:val="18"/>
          <w:szCs w:val="18"/>
          <w:lang w:eastAsia="zh-CN"/>
        </w:rPr>
      </w:pPr>
      <w:r w:rsidRPr="00BE5E8C">
        <w:rPr>
          <w:rFonts w:ascii="Courier New" w:eastAsia="微软雅黑" w:hAnsi="Courier New" w:cs="Courier New" w:hint="eastAsia"/>
          <w:sz w:val="18"/>
          <w:szCs w:val="18"/>
          <w:lang w:eastAsia="zh-CN"/>
        </w:rPr>
        <w:t>准备</w:t>
      </w:r>
    </w:p>
    <w:p w:rsidR="00BE5E8C" w:rsidRDefault="00BE5E8C" w:rsidP="00BE5E8C">
      <w:pPr>
        <w:widowControl w:val="0"/>
        <w:spacing w:line="240" w:lineRule="auto"/>
        <w:ind w:left="360" w:firstLineChars="0" w:firstLine="0"/>
        <w:jc w:val="both"/>
        <w:rPr>
          <w:rFonts w:ascii="Courier New" w:eastAsia="微软雅黑" w:hAnsi="Courier New" w:cs="Courier New" w:hint="eastAsia"/>
          <w:sz w:val="18"/>
          <w:szCs w:val="18"/>
          <w:lang w:eastAsia="zh-CN"/>
        </w:rPr>
      </w:pP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导入</w:t>
      </w:r>
      <w:proofErr w:type="spellStart"/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jeecg</w:t>
      </w:r>
      <w:proofErr w:type="spellEnd"/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项目之前，打开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eclipse/</w:t>
      </w:r>
      <w:proofErr w:type="spellStart"/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myeclipse</w:t>
      </w:r>
      <w:proofErr w:type="spellEnd"/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，配置本地的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maven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，这样当你导入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maven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项目后，会自动下载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maven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相关的依赖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jar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。</w:t>
      </w:r>
    </w:p>
    <w:p w:rsidR="00BE5E8C" w:rsidRDefault="00BE5E8C" w:rsidP="00BE5E8C">
      <w:pPr>
        <w:widowControl w:val="0"/>
        <w:spacing w:line="240" w:lineRule="auto"/>
        <w:ind w:left="360" w:firstLineChars="0" w:firstLine="0"/>
        <w:jc w:val="both"/>
        <w:rPr>
          <w:rFonts w:hint="eastAsia"/>
          <w:noProof/>
          <w:lang w:eastAsia="zh-CN" w:bidi="ar-SA"/>
        </w:rPr>
      </w:pPr>
      <w:r w:rsidRPr="008D6C5D">
        <w:rPr>
          <w:noProof/>
          <w:lang w:eastAsia="zh-CN" w:bidi="ar-SA"/>
        </w:rPr>
        <w:pict>
          <v:shape id="_x0000_i1039" type="#_x0000_t75" style="width:145pt;height:159.5pt;visibility:visible;mso-wrap-style:square">
            <v:imagedata r:id="rId22" o:title=""/>
          </v:shape>
        </w:pict>
      </w:r>
      <w:r w:rsidR="00E3617A">
        <w:rPr>
          <w:rFonts w:hint="eastAsia"/>
          <w:noProof/>
          <w:lang w:eastAsia="zh-CN" w:bidi="ar-SA"/>
        </w:rPr>
        <w:t xml:space="preserve"> </w:t>
      </w:r>
      <w:r w:rsidR="00E3617A">
        <w:rPr>
          <w:noProof/>
          <w:lang w:eastAsia="zh-CN" w:bidi="ar-SA"/>
        </w:rPr>
        <w:pict>
          <v:shape id="_x0000_i1056" type="#_x0000_t75" style="width:244pt;height:136pt;visibility:visible;mso-wrap-style:square">
            <v:imagedata r:id="rId23" o:title=""/>
          </v:shape>
        </w:pict>
      </w:r>
    </w:p>
    <w:p w:rsidR="00BE5E8C" w:rsidRPr="00BE5E8C" w:rsidRDefault="00BE5E8C" w:rsidP="00BE5E8C">
      <w:pPr>
        <w:widowControl w:val="0"/>
        <w:spacing w:line="240" w:lineRule="auto"/>
        <w:ind w:left="360" w:firstLineChars="0" w:firstLine="0"/>
        <w:jc w:val="both"/>
        <w:rPr>
          <w:rFonts w:ascii="Courier New" w:eastAsia="微软雅黑" w:hAnsi="Courier New" w:cs="Courier New"/>
          <w:sz w:val="18"/>
          <w:szCs w:val="18"/>
          <w:lang w:eastAsia="zh-CN"/>
        </w:rPr>
      </w:pPr>
    </w:p>
    <w:p w:rsidR="00EE5BEA" w:rsidRDefault="00EE5BEA" w:rsidP="007C1A43">
      <w:pPr>
        <w:widowControl w:val="0"/>
        <w:numPr>
          <w:ilvl w:val="0"/>
          <w:numId w:val="37"/>
        </w:numPr>
        <w:spacing w:line="240" w:lineRule="auto"/>
        <w:ind w:firstLineChars="0"/>
        <w:jc w:val="both"/>
        <w:rPr>
          <w:rFonts w:ascii="Courier New" w:eastAsia="微软雅黑" w:hAnsi="Courier New" w:cs="Courier New"/>
          <w:sz w:val="18"/>
          <w:szCs w:val="18"/>
          <w:lang w:eastAsia="zh-CN"/>
        </w:rPr>
      </w:pP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导入</w:t>
      </w:r>
      <w:proofErr w:type="spellStart"/>
      <w:r w:rsidR="007C1A43">
        <w:rPr>
          <w:rFonts w:ascii="Courier New" w:eastAsia="微软雅黑" w:hAnsi="Courier New" w:cs="Courier New" w:hint="eastAsia"/>
          <w:sz w:val="18"/>
          <w:szCs w:val="18"/>
          <w:lang w:eastAsia="zh-CN"/>
        </w:rPr>
        <w:t>jeecg</w:t>
      </w:r>
      <w:proofErr w:type="spellEnd"/>
      <w:r w:rsidR="007C1A43">
        <w:rPr>
          <w:rFonts w:ascii="Courier New" w:eastAsia="微软雅黑" w:hAnsi="Courier New" w:cs="Courier New" w:hint="eastAsia"/>
          <w:sz w:val="18"/>
          <w:szCs w:val="18"/>
          <w:lang w:eastAsia="zh-CN"/>
        </w:rPr>
        <w:t>的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maven</w:t>
      </w:r>
      <w:r>
        <w:rPr>
          <w:rFonts w:ascii="Courier New" w:eastAsia="微软雅黑" w:hAnsi="Courier New" w:cs="Courier New" w:hint="eastAsia"/>
          <w:sz w:val="18"/>
          <w:szCs w:val="18"/>
          <w:lang w:eastAsia="zh-CN"/>
        </w:rPr>
        <w:t>项目</w:t>
      </w:r>
    </w:p>
    <w:p w:rsidR="001B0732" w:rsidRDefault="00E3617A" w:rsidP="00EE5BEA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noProof/>
          <w:lang w:eastAsia="zh-CN" w:bidi="ar-SA"/>
        </w:rPr>
        <w:lastRenderedPageBreak/>
        <w:pict>
          <v:shape id="_x0000_i1036" type="#_x0000_t75" style="width:105.5pt;height:113pt;visibility:visible;mso-wrap-style:square">
            <v:imagedata r:id="rId24" o:title=""/>
          </v:shape>
        </w:pict>
      </w:r>
      <w:r>
        <w:rPr>
          <w:rFonts w:hint="eastAsia"/>
          <w:noProof/>
          <w:lang w:eastAsia="zh-CN" w:bidi="ar-SA"/>
        </w:rPr>
        <w:t xml:space="preserve"> </w:t>
      </w:r>
      <w:r>
        <w:rPr>
          <w:noProof/>
          <w:lang w:eastAsia="zh-CN" w:bidi="ar-SA"/>
        </w:rPr>
        <w:pict>
          <v:shape id="_x0000_i1057" type="#_x0000_t75" style="width:133pt;height:138.5pt;visibility:visible;mso-wrap-style:square">
            <v:imagedata r:id="rId25" o:title=""/>
          </v:shape>
        </w:pict>
      </w:r>
      <w:r>
        <w:rPr>
          <w:rFonts w:hint="eastAsia"/>
          <w:noProof/>
          <w:lang w:eastAsia="zh-CN" w:bidi="ar-SA"/>
        </w:rPr>
        <w:t xml:space="preserve"> </w:t>
      </w:r>
      <w:r>
        <w:rPr>
          <w:noProof/>
          <w:lang w:eastAsia="zh-CN" w:bidi="ar-SA"/>
        </w:rPr>
        <w:pict>
          <v:shape id="_x0000_i1058" type="#_x0000_t75" style="width:161pt;height:121pt;visibility:visible;mso-wrap-style:square">
            <v:imagedata r:id="rId26" o:title=""/>
          </v:shape>
        </w:pict>
      </w:r>
    </w:p>
    <w:p w:rsidR="00BA6968" w:rsidRDefault="00BA6968" w:rsidP="00BE5E8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</w:p>
    <w:p w:rsidR="00BA6968" w:rsidRDefault="00BA6968" w:rsidP="007C1A43">
      <w:pPr>
        <w:widowControl w:val="0"/>
        <w:numPr>
          <w:ilvl w:val="0"/>
          <w:numId w:val="37"/>
        </w:numPr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noProof/>
          <w:lang w:eastAsia="zh-CN" w:bidi="ar-SA"/>
        </w:rPr>
        <w:t>J</w:t>
      </w:r>
      <w:r>
        <w:rPr>
          <w:rFonts w:hint="eastAsia"/>
          <w:noProof/>
          <w:lang w:eastAsia="zh-CN" w:bidi="ar-SA"/>
        </w:rPr>
        <w:t>ava Build Path</w:t>
      </w:r>
    </w:p>
    <w:p w:rsidR="00BE5E8C" w:rsidRDefault="00BE5E8C" w:rsidP="00BE5E8C">
      <w:pPr>
        <w:widowControl w:val="0"/>
        <w:spacing w:line="240" w:lineRule="auto"/>
        <w:ind w:left="360" w:firstLineChars="0" w:firstLine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Libraries</w:t>
      </w:r>
      <w:r>
        <w:rPr>
          <w:rFonts w:hint="eastAsia"/>
          <w:noProof/>
          <w:lang w:eastAsia="zh-CN" w:bidi="ar-SA"/>
        </w:rPr>
        <w:t>如下</w:t>
      </w:r>
    </w:p>
    <w:p w:rsidR="00BE5E8C" w:rsidRDefault="0084347D" w:rsidP="00EE5BEA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noProof/>
          <w:lang w:eastAsia="zh-CN" w:bidi="ar-SA"/>
        </w:rPr>
        <w:pict>
          <v:shape id="_x0000_i1037" type="#_x0000_t75" style="width:337pt;height:234.5pt;visibility:visible;mso-wrap-style:square">
            <v:imagedata r:id="rId27" o:title=""/>
          </v:shape>
        </w:pict>
      </w:r>
    </w:p>
    <w:p w:rsidR="00BA6968" w:rsidRDefault="00BE5E8C" w:rsidP="00EE5BEA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Source</w:t>
      </w:r>
      <w:r>
        <w:rPr>
          <w:rFonts w:hint="eastAsia"/>
          <w:noProof/>
          <w:lang w:eastAsia="zh-CN" w:bidi="ar-SA"/>
        </w:rPr>
        <w:t>如下，（</w:t>
      </w:r>
      <w:r>
        <w:rPr>
          <w:rFonts w:hint="eastAsia"/>
          <w:noProof/>
          <w:lang w:eastAsia="zh-CN" w:bidi="ar-SA"/>
        </w:rPr>
        <w:t>MyEclipse</w:t>
      </w:r>
      <w:r>
        <w:rPr>
          <w:rFonts w:hint="eastAsia"/>
          <w:noProof/>
          <w:lang w:eastAsia="zh-CN" w:bidi="ar-SA"/>
        </w:rPr>
        <w:t>这里可能会按照</w:t>
      </w:r>
      <w:r>
        <w:rPr>
          <w:rFonts w:hint="eastAsia"/>
          <w:noProof/>
          <w:lang w:eastAsia="zh-CN" w:bidi="ar-SA"/>
        </w:rPr>
        <w:t>Maven</w:t>
      </w:r>
      <w:r>
        <w:rPr>
          <w:rFonts w:hint="eastAsia"/>
          <w:noProof/>
          <w:lang w:eastAsia="zh-CN" w:bidi="ar-SA"/>
        </w:rPr>
        <w:t>的标准结构显示，即多出</w:t>
      </w:r>
      <w:r>
        <w:rPr>
          <w:rFonts w:hint="eastAsia"/>
          <w:noProof/>
          <w:lang w:eastAsia="zh-CN" w:bidi="ar-SA"/>
        </w:rPr>
        <w:t>test</w:t>
      </w:r>
      <w:r>
        <w:rPr>
          <w:rFonts w:hint="eastAsia"/>
          <w:noProof/>
          <w:lang w:eastAsia="zh-CN" w:bidi="ar-SA"/>
        </w:rPr>
        <w:t>目录</w:t>
      </w:r>
      <w:r w:rsidR="00044D73">
        <w:rPr>
          <w:rFonts w:hint="eastAsia"/>
          <w:noProof/>
          <w:lang w:eastAsia="zh-CN" w:bidi="ar-SA"/>
        </w:rPr>
        <w:t>并以</w:t>
      </w:r>
      <w:r>
        <w:rPr>
          <w:rFonts w:hint="eastAsia"/>
          <w:noProof/>
          <w:lang w:eastAsia="zh-CN" w:bidi="ar-SA"/>
        </w:rPr>
        <w:t>红叉显示，请将其移除）</w:t>
      </w:r>
    </w:p>
    <w:p w:rsidR="00BA6968" w:rsidRDefault="0084347D" w:rsidP="00EE5BEA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noProof/>
          <w:lang w:eastAsia="zh-CN" w:bidi="ar-SA"/>
        </w:rPr>
        <w:pict>
          <v:shape id="_x0000_i1038" type="#_x0000_t75" style="width:331pt;height:211.5pt;visibility:visible;mso-wrap-style:square">
            <v:imagedata r:id="rId28" o:title=""/>
          </v:shape>
        </w:pict>
      </w:r>
    </w:p>
    <w:p w:rsidR="00720517" w:rsidRDefault="00720517" w:rsidP="0084347D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</w:p>
    <w:p w:rsidR="00720517" w:rsidRDefault="00720517" w:rsidP="004C5435">
      <w:pPr>
        <w:widowControl w:val="0"/>
        <w:numPr>
          <w:ilvl w:val="0"/>
          <w:numId w:val="37"/>
        </w:numPr>
        <w:spacing w:line="240" w:lineRule="auto"/>
        <w:ind w:firstLineChars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运行</w:t>
      </w:r>
      <w:r>
        <w:rPr>
          <w:rFonts w:hint="eastAsia"/>
          <w:noProof/>
          <w:lang w:eastAsia="zh-CN" w:bidi="ar-SA"/>
        </w:rPr>
        <w:t>maven</w:t>
      </w:r>
      <w:r>
        <w:rPr>
          <w:rFonts w:hint="eastAsia"/>
          <w:noProof/>
          <w:lang w:eastAsia="zh-CN" w:bidi="ar-SA"/>
        </w:rPr>
        <w:t>测试</w:t>
      </w:r>
    </w:p>
    <w:p w:rsidR="00720517" w:rsidRDefault="0084347D" w:rsidP="00EE5BEA">
      <w:pPr>
        <w:widowControl w:val="0"/>
        <w:spacing w:line="240" w:lineRule="auto"/>
        <w:ind w:firstLineChars="0" w:firstLine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工程上右键：</w:t>
      </w:r>
    </w:p>
    <w:p w:rsidR="0084347D" w:rsidRDefault="0084347D" w:rsidP="00EE5BEA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 w:rsidRPr="008D6C5D">
        <w:rPr>
          <w:noProof/>
          <w:lang w:eastAsia="zh-CN" w:bidi="ar-SA"/>
        </w:rPr>
        <w:pict>
          <v:shape id="_x0000_i1049" type="#_x0000_t75" style="width:313pt;height:115pt;visibility:visible;mso-wrap-style:square">
            <v:imagedata r:id="rId29" o:title=""/>
          </v:shape>
        </w:pict>
      </w:r>
    </w:p>
    <w:p w:rsidR="0084347D" w:rsidRDefault="00720517" w:rsidP="00EE5BEA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控制台没有错误出现就</w:t>
      </w:r>
      <w:r>
        <w:rPr>
          <w:rFonts w:hint="eastAsia"/>
          <w:noProof/>
          <w:lang w:eastAsia="zh-CN" w:bidi="ar-SA"/>
        </w:rPr>
        <w:t>ok</w:t>
      </w:r>
      <w:r w:rsidR="0084347D">
        <w:rPr>
          <w:rFonts w:hint="eastAsia"/>
          <w:noProof/>
          <w:lang w:eastAsia="zh-CN" w:bidi="ar-SA"/>
        </w:rPr>
        <w:t>啦，下一步介绍</w:t>
      </w:r>
      <w:r w:rsidR="0084347D">
        <w:rPr>
          <w:rFonts w:hint="eastAsia"/>
          <w:noProof/>
          <w:lang w:eastAsia="zh-CN" w:bidi="ar-SA"/>
        </w:rPr>
        <w:t>maven</w:t>
      </w:r>
      <w:r w:rsidR="0084347D">
        <w:rPr>
          <w:rFonts w:hint="eastAsia"/>
          <w:noProof/>
          <w:lang w:eastAsia="zh-CN" w:bidi="ar-SA"/>
        </w:rPr>
        <w:t>项目的启动。</w:t>
      </w:r>
    </w:p>
    <w:p w:rsidR="00713ABB" w:rsidRDefault="00E80D75" w:rsidP="00E80D75">
      <w:pPr>
        <w:widowControl w:val="0"/>
        <w:numPr>
          <w:ilvl w:val="0"/>
          <w:numId w:val="26"/>
        </w:numPr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启动</w:t>
      </w:r>
      <w:r>
        <w:rPr>
          <w:rFonts w:hint="eastAsia"/>
          <w:noProof/>
          <w:lang w:eastAsia="zh-CN" w:bidi="ar-SA"/>
        </w:rPr>
        <w:t>maven</w:t>
      </w:r>
      <w:r>
        <w:rPr>
          <w:rFonts w:hint="eastAsia"/>
          <w:noProof/>
          <w:lang w:eastAsia="zh-CN" w:bidi="ar-SA"/>
        </w:rPr>
        <w:t>项目的</w:t>
      </w:r>
      <w:r>
        <w:rPr>
          <w:rFonts w:hint="eastAsia"/>
          <w:noProof/>
          <w:lang w:eastAsia="zh-CN" w:bidi="ar-SA"/>
        </w:rPr>
        <w:t>3</w:t>
      </w:r>
      <w:r>
        <w:rPr>
          <w:rFonts w:hint="eastAsia"/>
          <w:noProof/>
          <w:lang w:eastAsia="zh-CN" w:bidi="ar-SA"/>
        </w:rPr>
        <w:t>种方式</w:t>
      </w:r>
    </w:p>
    <w:p w:rsidR="00E80D75" w:rsidRDefault="00E80D75" w:rsidP="00E80D75">
      <w:pPr>
        <w:widowControl w:val="0"/>
        <w:numPr>
          <w:ilvl w:val="0"/>
          <w:numId w:val="38"/>
        </w:numPr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使用</w:t>
      </w:r>
      <w:r>
        <w:rPr>
          <w:rFonts w:hint="eastAsia"/>
          <w:noProof/>
          <w:lang w:eastAsia="zh-CN" w:bidi="ar-SA"/>
        </w:rPr>
        <w:t>maven</w:t>
      </w:r>
      <w:r>
        <w:rPr>
          <w:rFonts w:hint="eastAsia"/>
          <w:noProof/>
          <w:lang w:eastAsia="zh-CN" w:bidi="ar-SA"/>
        </w:rPr>
        <w:t>的</w:t>
      </w:r>
      <w:r>
        <w:rPr>
          <w:rFonts w:hint="eastAsia"/>
          <w:noProof/>
          <w:lang w:eastAsia="zh-CN" w:bidi="ar-SA"/>
        </w:rPr>
        <w:t>build</w:t>
      </w:r>
      <w:r>
        <w:rPr>
          <w:rFonts w:hint="eastAsia"/>
          <w:noProof/>
          <w:lang w:eastAsia="zh-CN" w:bidi="ar-SA"/>
        </w:rPr>
        <w:t>的方式启动</w:t>
      </w:r>
    </w:p>
    <w:p w:rsidR="003D7C5C" w:rsidRDefault="00E3617A" w:rsidP="003D7C5C">
      <w:pPr>
        <w:widowControl w:val="0"/>
        <w:spacing w:line="240" w:lineRule="auto"/>
        <w:ind w:left="360" w:firstLineChars="0" w:firstLine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工程右键，</w:t>
      </w:r>
      <w:r w:rsidR="003D7C5C">
        <w:rPr>
          <w:rFonts w:hint="eastAsia"/>
          <w:noProof/>
          <w:lang w:eastAsia="zh-CN" w:bidi="ar-SA"/>
        </w:rPr>
        <w:t>运行</w:t>
      </w:r>
      <w:r w:rsidR="003D7C5C">
        <w:rPr>
          <w:rFonts w:hint="eastAsia"/>
          <w:noProof/>
          <w:lang w:eastAsia="zh-CN" w:bidi="ar-SA"/>
        </w:rPr>
        <w:t>maven</w:t>
      </w:r>
      <w:r>
        <w:rPr>
          <w:rFonts w:hint="eastAsia"/>
          <w:noProof/>
          <w:lang w:eastAsia="zh-CN" w:bidi="ar-SA"/>
        </w:rPr>
        <w:t xml:space="preserve"> </w:t>
      </w:r>
      <w:r w:rsidR="003D7C5C">
        <w:rPr>
          <w:rFonts w:hint="eastAsia"/>
          <w:noProof/>
          <w:lang w:eastAsia="zh-CN" w:bidi="ar-SA"/>
        </w:rPr>
        <w:t>build</w:t>
      </w:r>
      <w:r w:rsidR="003D7C5C">
        <w:rPr>
          <w:rFonts w:hint="eastAsia"/>
          <w:noProof/>
          <w:lang w:eastAsia="zh-CN" w:bidi="ar-SA"/>
        </w:rPr>
        <w:t>：</w:t>
      </w:r>
    </w:p>
    <w:p w:rsidR="003D7C5C" w:rsidRDefault="0009665E" w:rsidP="003D7C5C">
      <w:pPr>
        <w:widowControl w:val="0"/>
        <w:spacing w:line="240" w:lineRule="auto"/>
        <w:ind w:left="360" w:firstLineChars="0" w:firstLine="0"/>
        <w:jc w:val="both"/>
        <w:rPr>
          <w:rFonts w:hint="eastAsia"/>
          <w:noProof/>
          <w:lang w:eastAsia="zh-CN" w:bidi="ar-SA"/>
        </w:rPr>
      </w:pPr>
      <w:r w:rsidRPr="008D6C5D">
        <w:rPr>
          <w:noProof/>
          <w:lang w:eastAsia="zh-CN" w:bidi="ar-SA"/>
        </w:rPr>
        <w:pict>
          <v:shape id="_x0000_i1045" type="#_x0000_t75" style="width:280.5pt;height:80.5pt;visibility:visible;mso-wrap-style:square">
            <v:imagedata r:id="rId30" o:title=""/>
          </v:shape>
        </w:pict>
      </w:r>
    </w:p>
    <w:p w:rsidR="003D7C5C" w:rsidRDefault="003D7C5C" w:rsidP="003D7C5C">
      <w:pPr>
        <w:widowControl w:val="0"/>
        <w:spacing w:line="240" w:lineRule="auto"/>
        <w:ind w:left="360" w:firstLineChars="0" w:firstLine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配置</w:t>
      </w:r>
      <w:r w:rsidR="00E3617A">
        <w:rPr>
          <w:rFonts w:hint="eastAsia"/>
          <w:noProof/>
          <w:lang w:eastAsia="zh-CN" w:bidi="ar-SA"/>
        </w:rPr>
        <w:t>运行服务的</w:t>
      </w:r>
      <w:r>
        <w:rPr>
          <w:rFonts w:hint="eastAsia"/>
          <w:noProof/>
          <w:lang w:eastAsia="zh-CN" w:bidi="ar-SA"/>
        </w:rPr>
        <w:t>环境变量：</w:t>
      </w:r>
    </w:p>
    <w:p w:rsidR="00E80D75" w:rsidRDefault="003D7C5C" w:rsidP="00E80D75">
      <w:pPr>
        <w:widowControl w:val="0"/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 w:rsidRPr="008D6C5D">
        <w:rPr>
          <w:noProof/>
          <w:lang w:eastAsia="zh-CN" w:bidi="ar-SA"/>
        </w:rPr>
        <w:pict>
          <v:shape id="_x0000_i1044" type="#_x0000_t75" style="width:338pt;height:247.5pt;visibility:visible;mso-wrap-style:square">
            <v:imagedata r:id="rId31" o:title=""/>
          </v:shape>
        </w:pict>
      </w:r>
    </w:p>
    <w:p w:rsidR="003D7C5C" w:rsidRDefault="003D7C5C" w:rsidP="00E80D75">
      <w:pPr>
        <w:widowControl w:val="0"/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点击</w:t>
      </w:r>
      <w:r>
        <w:rPr>
          <w:rFonts w:hint="eastAsia"/>
          <w:noProof/>
          <w:lang w:eastAsia="zh-CN" w:bidi="ar-SA"/>
        </w:rPr>
        <w:t xml:space="preserve"> Run </w:t>
      </w:r>
      <w:r>
        <w:rPr>
          <w:rFonts w:hint="eastAsia"/>
          <w:noProof/>
          <w:lang w:eastAsia="zh-CN" w:bidi="ar-SA"/>
        </w:rPr>
        <w:t>按钮即可以启动应用。</w:t>
      </w:r>
    </w:p>
    <w:p w:rsidR="00EE1EA8" w:rsidRDefault="00EE1EA8" w:rsidP="00E80D75">
      <w:pPr>
        <w:widowControl w:val="0"/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浏览器访问：</w:t>
      </w:r>
      <w:hyperlink r:id="rId32" w:history="1">
        <w:r w:rsidRPr="00CA3CEB">
          <w:rPr>
            <w:rStyle w:val="af3"/>
            <w:noProof/>
            <w:lang w:eastAsia="zh-CN" w:bidi="ar-SA"/>
          </w:rPr>
          <w:t>http://localhost:8080/jeecg</w:t>
        </w:r>
      </w:hyperlink>
      <w:r>
        <w:rPr>
          <w:rFonts w:hint="eastAsia"/>
          <w:noProof/>
          <w:lang w:eastAsia="zh-CN" w:bidi="ar-SA"/>
        </w:rPr>
        <w:t>。</w:t>
      </w:r>
    </w:p>
    <w:p w:rsidR="00E80D75" w:rsidRDefault="00E80D75" w:rsidP="00E80D75">
      <w:pPr>
        <w:widowControl w:val="0"/>
        <w:numPr>
          <w:ilvl w:val="0"/>
          <w:numId w:val="38"/>
        </w:numPr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使用</w:t>
      </w:r>
      <w:r>
        <w:rPr>
          <w:noProof/>
          <w:lang w:eastAsia="zh-CN" w:bidi="ar-SA"/>
        </w:rPr>
        <w:t>E</w:t>
      </w:r>
      <w:r>
        <w:rPr>
          <w:rFonts w:hint="eastAsia"/>
          <w:noProof/>
          <w:lang w:eastAsia="zh-CN" w:bidi="ar-SA"/>
        </w:rPr>
        <w:t>clipse</w:t>
      </w:r>
      <w:r>
        <w:rPr>
          <w:rFonts w:hint="eastAsia"/>
          <w:noProof/>
          <w:lang w:eastAsia="zh-CN" w:bidi="ar-SA"/>
        </w:rPr>
        <w:t>的</w:t>
      </w:r>
      <w:r>
        <w:rPr>
          <w:rFonts w:hint="eastAsia"/>
          <w:noProof/>
          <w:lang w:eastAsia="zh-CN" w:bidi="ar-SA"/>
        </w:rPr>
        <w:t>server</w:t>
      </w:r>
      <w:r>
        <w:rPr>
          <w:rFonts w:hint="eastAsia"/>
          <w:noProof/>
          <w:lang w:eastAsia="zh-CN" w:bidi="ar-SA"/>
        </w:rPr>
        <w:t>启动</w:t>
      </w:r>
    </w:p>
    <w:p w:rsidR="00E3617A" w:rsidRPr="0009665E" w:rsidRDefault="003D7C5C" w:rsidP="00E3617A">
      <w:pPr>
        <w:pStyle w:val="af7"/>
        <w:spacing w:before="0" w:beforeAutospacing="0" w:after="0" w:afterAutospacing="0"/>
        <w:rPr>
          <w:sz w:val="13"/>
          <w:szCs w:val="13"/>
        </w:rPr>
      </w:pPr>
      <w:r>
        <w:rPr>
          <w:rFonts w:hint="eastAsia"/>
          <w:noProof/>
        </w:rPr>
        <w:t>工程右键</w:t>
      </w:r>
      <w:r w:rsidR="00E3617A">
        <w:rPr>
          <w:rFonts w:hint="eastAsia"/>
          <w:noProof/>
        </w:rPr>
        <w:t>，</w:t>
      </w:r>
      <w:r w:rsidR="00E3617A">
        <w:rPr>
          <w:rFonts w:hint="eastAsia"/>
          <w:szCs w:val="21"/>
        </w:rPr>
        <w:t>设置部署程序集</w:t>
      </w:r>
      <w:r w:rsidR="00E3617A">
        <w:rPr>
          <w:rFonts w:hint="eastAsia"/>
          <w:noProof/>
        </w:rPr>
        <w:t>(</w:t>
      </w:r>
      <w:r w:rsidR="00E3617A" w:rsidRPr="0009665E">
        <w:rPr>
          <w:rFonts w:hint="eastAsia"/>
          <w:sz w:val="13"/>
          <w:szCs w:val="13"/>
        </w:rPr>
        <w:t>如果没有</w:t>
      </w:r>
      <w:r w:rsidR="00E3617A" w:rsidRPr="0009665E">
        <w:rPr>
          <w:sz w:val="13"/>
          <w:szCs w:val="13"/>
        </w:rPr>
        <w:t>Deployment Assembly</w:t>
      </w:r>
      <w:r w:rsidR="00E3617A" w:rsidRPr="0009665E">
        <w:rPr>
          <w:rFonts w:hint="eastAsia"/>
          <w:sz w:val="13"/>
          <w:szCs w:val="13"/>
        </w:rPr>
        <w:t>这个属性，</w:t>
      </w:r>
      <w:r w:rsidR="00E3617A" w:rsidRPr="0009665E">
        <w:rPr>
          <w:sz w:val="13"/>
          <w:szCs w:val="13"/>
        </w:rPr>
        <w:t>在项目所在的工作区间有一个.project文件，打开该文件增加如下</w:t>
      </w:r>
      <w:r w:rsidR="00E3617A" w:rsidRPr="0009665E">
        <w:rPr>
          <w:rFonts w:hint="eastAsia"/>
          <w:sz w:val="13"/>
          <w:szCs w:val="13"/>
        </w:rPr>
        <w:t>黄色的</w:t>
      </w:r>
      <w:r w:rsidR="00E3617A" w:rsidRPr="0009665E">
        <w:rPr>
          <w:sz w:val="13"/>
          <w:szCs w:val="13"/>
        </w:rPr>
        <w:t>这一行</w:t>
      </w:r>
      <w:r w:rsidR="00E3617A" w:rsidRPr="0009665E">
        <w:rPr>
          <w:rFonts w:hint="eastAsia"/>
          <w:sz w:val="13"/>
          <w:szCs w:val="13"/>
        </w:rPr>
        <w:t>，</w:t>
      </w:r>
      <w:r w:rsidR="00E3617A" w:rsidRPr="0009665E">
        <w:rPr>
          <w:sz w:val="13"/>
          <w:szCs w:val="13"/>
        </w:rPr>
        <w:t>用于enable Deployment Assembly</w:t>
      </w:r>
      <w:r w:rsidR="00E3617A">
        <w:rPr>
          <w:sz w:val="13"/>
          <w:szCs w:val="13"/>
        </w:rPr>
        <w:t>属性</w:t>
      </w:r>
      <w:r w:rsidR="00E3617A">
        <w:rPr>
          <w:rFonts w:hint="eastAsia"/>
          <w:sz w:val="13"/>
          <w:szCs w:val="13"/>
        </w:rPr>
        <w:t>:</w:t>
      </w:r>
    </w:p>
    <w:p w:rsidR="003D7C5C" w:rsidRPr="00E3617A" w:rsidRDefault="00E3617A" w:rsidP="00E3617A">
      <w:pPr>
        <w:spacing w:line="240" w:lineRule="auto"/>
        <w:ind w:firstLineChars="0" w:firstLine="0"/>
        <w:textAlignment w:val="center"/>
        <w:rPr>
          <w:rFonts w:ascii="宋体" w:hAnsi="宋体" w:cs="宋体"/>
          <w:sz w:val="13"/>
          <w:szCs w:val="13"/>
          <w:lang w:eastAsia="zh-CN" w:bidi="ar-SA"/>
        </w:rPr>
      </w:pPr>
      <w:r w:rsidRPr="0009665E">
        <w:rPr>
          <w:rFonts w:cs="宋体"/>
          <w:sz w:val="13"/>
          <w:szCs w:val="13"/>
          <w:lang w:eastAsia="zh-CN" w:bidi="ar-SA"/>
        </w:rPr>
        <w:t>&lt;natures&gt;</w:t>
      </w:r>
      <w:proofErr w:type="gramStart"/>
      <w:r w:rsidRPr="0009665E">
        <w:rPr>
          <w:rFonts w:cs="宋体"/>
          <w:sz w:val="13"/>
          <w:szCs w:val="13"/>
          <w:lang w:eastAsia="zh-CN" w:bidi="ar-SA"/>
        </w:rPr>
        <w:t> </w:t>
      </w:r>
      <w:r>
        <w:rPr>
          <w:rFonts w:cs="宋体" w:hint="eastAsia"/>
          <w:sz w:val="13"/>
          <w:szCs w:val="13"/>
          <w:lang w:eastAsia="zh-CN" w:bidi="ar-SA"/>
        </w:rPr>
        <w:t xml:space="preserve"> </w:t>
      </w:r>
      <w:r>
        <w:rPr>
          <w:rFonts w:cs="宋体"/>
          <w:sz w:val="13"/>
          <w:szCs w:val="13"/>
          <w:lang w:eastAsia="zh-CN" w:bidi="ar-SA"/>
        </w:rPr>
        <w:t>…</w:t>
      </w:r>
      <w:proofErr w:type="gramEnd"/>
      <w:r>
        <w:rPr>
          <w:rFonts w:cs="宋体"/>
          <w:sz w:val="13"/>
          <w:szCs w:val="13"/>
          <w:lang w:eastAsia="zh-CN" w:bidi="ar-SA"/>
        </w:rPr>
        <w:t>…</w:t>
      </w:r>
      <w:r w:rsidRPr="0009665E">
        <w:rPr>
          <w:rFonts w:cs="宋体"/>
          <w:sz w:val="13"/>
          <w:szCs w:val="13"/>
          <w:lang w:eastAsia="zh-CN" w:bidi="ar-SA"/>
        </w:rPr>
        <w:t>      </w:t>
      </w:r>
      <w:r w:rsidRPr="0009665E">
        <w:rPr>
          <w:rFonts w:cs="宋体"/>
          <w:sz w:val="13"/>
          <w:szCs w:val="13"/>
          <w:highlight w:val="yellow"/>
          <w:lang w:eastAsia="zh-CN" w:bidi="ar-SA"/>
        </w:rPr>
        <w:t> </w:t>
      </w:r>
      <w:r w:rsidRPr="0009665E">
        <w:rPr>
          <w:rFonts w:cs="宋体" w:hint="eastAsia"/>
          <w:sz w:val="13"/>
          <w:szCs w:val="13"/>
          <w:highlight w:val="yellow"/>
          <w:lang w:eastAsia="zh-CN" w:bidi="ar-SA"/>
        </w:rPr>
        <w:t xml:space="preserve"> </w:t>
      </w:r>
      <w:r w:rsidRPr="0009665E">
        <w:rPr>
          <w:rFonts w:cs="宋体"/>
          <w:sz w:val="13"/>
          <w:szCs w:val="13"/>
          <w:highlight w:val="yellow"/>
          <w:lang w:eastAsia="zh-CN" w:bidi="ar-SA"/>
        </w:rPr>
        <w:t>&lt;nature&gt;org.eclipse.wst.common.modulecore.ModuleCoreNature&lt;/nature&gt;</w:t>
      </w:r>
      <w:r w:rsidRPr="0009665E">
        <w:rPr>
          <w:rFonts w:cs="宋体"/>
          <w:sz w:val="13"/>
          <w:szCs w:val="13"/>
          <w:lang w:eastAsia="zh-CN" w:bidi="ar-SA"/>
        </w:rPr>
        <w:t>  &lt;/natures&gt;</w:t>
      </w:r>
      <w:r w:rsidRPr="00BA6968">
        <w:rPr>
          <w:rFonts w:cs="宋体"/>
          <w:szCs w:val="21"/>
          <w:lang w:eastAsia="zh-CN" w:bidi="ar-SA"/>
        </w:rPr>
        <w:t> </w:t>
      </w:r>
      <w:r>
        <w:rPr>
          <w:rFonts w:hint="eastAsia"/>
          <w:noProof/>
          <w:lang w:eastAsia="zh-CN" w:bidi="ar-SA"/>
        </w:rPr>
        <w:t>)</w:t>
      </w:r>
      <w:r w:rsidR="003D7C5C">
        <w:rPr>
          <w:rFonts w:hint="eastAsia"/>
          <w:noProof/>
          <w:lang w:eastAsia="zh-CN" w:bidi="ar-SA"/>
        </w:rPr>
        <w:t>：</w:t>
      </w:r>
    </w:p>
    <w:p w:rsidR="003D7C5C" w:rsidRDefault="00E3617A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noProof/>
          <w:lang w:eastAsia="zh-CN" w:bidi="ar-SA"/>
        </w:rPr>
        <w:lastRenderedPageBreak/>
        <w:pict>
          <v:shape id="_x0000_i1040" type="#_x0000_t75" style="width:305pt;height:184pt;visibility:visible;mso-wrap-style:square">
            <v:imagedata r:id="rId33" o:title=""/>
          </v:shape>
        </w:pict>
      </w:r>
    </w:p>
    <w:p w:rsidR="003D7C5C" w:rsidRDefault="003D7C5C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点击添加按钮：</w:t>
      </w:r>
    </w:p>
    <w:p w:rsidR="003D7C5C" w:rsidRDefault="003D7C5C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noProof/>
          <w:lang w:eastAsia="zh-CN" w:bidi="ar-SA"/>
        </w:rPr>
        <w:pict>
          <v:shape id="_x0000_i1041" type="#_x0000_t75" style="width:200pt;height:170pt;visibility:visible;mso-wrap-style:square">
            <v:imagedata r:id="rId34" o:title=""/>
          </v:shape>
        </w:pict>
      </w:r>
      <w:r w:rsidR="00E3617A">
        <w:rPr>
          <w:rFonts w:hint="eastAsia"/>
          <w:noProof/>
          <w:lang w:eastAsia="zh-CN" w:bidi="ar-SA"/>
        </w:rPr>
        <w:t xml:space="preserve"> </w:t>
      </w:r>
      <w:r w:rsidR="00E3617A">
        <w:rPr>
          <w:noProof/>
          <w:lang w:eastAsia="zh-CN" w:bidi="ar-SA"/>
        </w:rPr>
        <w:pict>
          <v:shape id="_x0000_i1055" type="#_x0000_t75" style="width:200pt;height:166pt;visibility:visible;mso-wrap-style:square">
            <v:imagedata r:id="rId35" o:title=""/>
          </v:shape>
        </w:pict>
      </w:r>
    </w:p>
    <w:p w:rsidR="003D7C5C" w:rsidRDefault="003D7C5C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</w:p>
    <w:p w:rsidR="003D7C5C" w:rsidRDefault="003D7C5C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移除无用的选项</w:t>
      </w:r>
      <w:r w:rsidR="00E3617A">
        <w:rPr>
          <w:noProof/>
          <w:lang w:eastAsia="zh-CN" w:bidi="ar-SA"/>
        </w:rPr>
        <w:pict>
          <v:shape id="_x0000_i1053" type="#_x0000_t75" style="width:193pt;height:28.5pt;visibility:visible;mso-wrap-style:square">
            <v:imagedata r:id="rId36" o:title=""/>
          </v:shape>
        </w:pict>
      </w:r>
      <w:r>
        <w:rPr>
          <w:rFonts w:hint="eastAsia"/>
          <w:noProof/>
          <w:lang w:eastAsia="zh-CN" w:bidi="ar-SA"/>
        </w:rPr>
        <w:t>后的最终页面：</w:t>
      </w:r>
    </w:p>
    <w:p w:rsidR="003D7C5C" w:rsidRDefault="003D7C5C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noProof/>
          <w:lang w:eastAsia="zh-CN" w:bidi="ar-SA"/>
        </w:rPr>
        <w:pict>
          <v:shape id="_x0000_i1042" type="#_x0000_t75" style="width:300pt;height:140.5pt;visibility:visible;mso-wrap-style:square">
            <v:imagedata r:id="rId37" o:title=""/>
          </v:shape>
        </w:pict>
      </w:r>
    </w:p>
    <w:p w:rsidR="003D7C5C" w:rsidRDefault="003D7C5C" w:rsidP="00E3617A">
      <w:pPr>
        <w:widowControl w:val="0"/>
        <w:spacing w:line="240" w:lineRule="auto"/>
        <w:ind w:firstLineChars="0" w:firstLine="36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配置本地</w:t>
      </w:r>
      <w:r>
        <w:rPr>
          <w:rFonts w:hint="eastAsia"/>
          <w:noProof/>
          <w:lang w:eastAsia="zh-CN" w:bidi="ar-SA"/>
        </w:rPr>
        <w:t>Server</w:t>
      </w:r>
      <w:r>
        <w:rPr>
          <w:rFonts w:hint="eastAsia"/>
          <w:noProof/>
          <w:lang w:eastAsia="zh-CN" w:bidi="ar-SA"/>
        </w:rPr>
        <w:t>并启动：</w:t>
      </w:r>
      <w:r w:rsidR="00E3617A">
        <w:rPr>
          <w:noProof/>
          <w:lang w:eastAsia="zh-CN" w:bidi="ar-SA"/>
        </w:rPr>
        <w:t xml:space="preserve"> </w:t>
      </w:r>
    </w:p>
    <w:p w:rsidR="00E3617A" w:rsidRDefault="00E3617A" w:rsidP="003D7C5C">
      <w:pPr>
        <w:widowControl w:val="0"/>
        <w:spacing w:line="240" w:lineRule="auto"/>
        <w:ind w:firstLineChars="0" w:firstLine="0"/>
        <w:jc w:val="both"/>
        <w:rPr>
          <w:rFonts w:hint="eastAsia"/>
          <w:noProof/>
          <w:lang w:eastAsia="zh-CN" w:bidi="ar-SA"/>
        </w:rPr>
      </w:pPr>
    </w:p>
    <w:p w:rsidR="003D7C5C" w:rsidRDefault="00E3617A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noProof/>
          <w:lang w:eastAsia="zh-CN" w:bidi="ar-SA"/>
        </w:rPr>
        <w:lastRenderedPageBreak/>
        <w:pict>
          <v:shape id="_x0000_i1054" type="#_x0000_t75" style="width:135pt;height:106.5pt;visibility:visible;mso-wrap-style:square">
            <v:imagedata r:id="rId38" o:title=""/>
          </v:shape>
        </w:pict>
      </w:r>
      <w:r w:rsidR="00BD02DD">
        <w:rPr>
          <w:rFonts w:hint="eastAsia"/>
          <w:noProof/>
          <w:lang w:eastAsia="zh-CN" w:bidi="ar-SA"/>
        </w:rPr>
        <w:t xml:space="preserve"> </w:t>
      </w:r>
    </w:p>
    <w:p w:rsidR="003D7C5C" w:rsidRDefault="003D7C5C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noProof/>
          <w:lang w:eastAsia="zh-CN" w:bidi="ar-SA"/>
        </w:rPr>
        <w:pict>
          <v:shape id="_x0000_i1043" type="#_x0000_t75" style="width:243pt;height:45.5pt;visibility:visible;mso-wrap-style:square">
            <v:imagedata r:id="rId39" o:title=""/>
          </v:shape>
        </w:pict>
      </w:r>
    </w:p>
    <w:p w:rsidR="003D7C5C" w:rsidRDefault="00E3617A" w:rsidP="003D7C5C">
      <w:pPr>
        <w:widowControl w:val="0"/>
        <w:spacing w:line="240" w:lineRule="auto"/>
        <w:ind w:firstLineChars="0" w:firstLine="0"/>
        <w:jc w:val="both"/>
        <w:rPr>
          <w:rFonts w:hint="eastAsia"/>
          <w:noProof/>
          <w:lang w:eastAsia="zh-CN" w:bidi="ar-SA"/>
        </w:rPr>
      </w:pPr>
      <w:r>
        <w:rPr>
          <w:noProof/>
          <w:lang w:eastAsia="zh-CN" w:bidi="ar-SA"/>
        </w:rPr>
        <w:pict>
          <v:shape id="_x0000_i1062" type="#_x0000_t75" style="width:189pt;height:194pt;visibility:visible;mso-wrap-style:square">
            <v:imagedata r:id="rId40" o:title=""/>
          </v:shape>
        </w:pict>
      </w:r>
      <w:r w:rsidR="00BD02DD">
        <w:rPr>
          <w:rFonts w:hint="eastAsia"/>
          <w:noProof/>
          <w:lang w:eastAsia="zh-CN" w:bidi="ar-SA"/>
        </w:rPr>
        <w:t xml:space="preserve"> </w:t>
      </w:r>
      <w:r>
        <w:rPr>
          <w:noProof/>
          <w:lang w:eastAsia="zh-CN" w:bidi="ar-SA"/>
        </w:rPr>
        <w:pict>
          <v:shape id="_x0000_i1061" type="#_x0000_t75" style="width:212pt;height:177.5pt;visibility:visible;mso-wrap-style:square">
            <v:imagedata r:id="rId41" o:title=""/>
          </v:shape>
        </w:pict>
      </w:r>
    </w:p>
    <w:p w:rsidR="0009665E" w:rsidRDefault="0009665E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</w:p>
    <w:p w:rsidR="003D7C5C" w:rsidRDefault="003D7C5C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noProof/>
          <w:lang w:eastAsia="zh-CN" w:bidi="ar-SA"/>
        </w:rPr>
        <w:pict>
          <v:shape id="_x0000_i1060" type="#_x0000_t75" style="width:159.5pt;height:165pt;visibility:visible;mso-wrap-style:square">
            <v:imagedata r:id="rId42" o:title=""/>
          </v:shape>
        </w:pict>
      </w:r>
      <w:r w:rsidR="00E3617A">
        <w:rPr>
          <w:rFonts w:hint="eastAsia"/>
          <w:noProof/>
          <w:lang w:eastAsia="zh-CN" w:bidi="ar-SA"/>
        </w:rPr>
        <w:t xml:space="preserve"> </w:t>
      </w:r>
      <w:r w:rsidR="00BD02DD">
        <w:rPr>
          <w:rFonts w:hint="eastAsia"/>
          <w:noProof/>
          <w:lang w:eastAsia="zh-CN" w:bidi="ar-SA"/>
        </w:rPr>
        <w:t xml:space="preserve"> </w:t>
      </w:r>
      <w:r w:rsidR="00E3617A">
        <w:rPr>
          <w:noProof/>
          <w:lang w:eastAsia="zh-CN" w:bidi="ar-SA"/>
        </w:rPr>
        <w:pict>
          <v:shape id="_x0000_i1059" type="#_x0000_t75" style="width:156.5pt;height:161.5pt;visibility:visible;mso-wrap-style:square">
            <v:imagedata r:id="rId43" o:title=""/>
          </v:shape>
        </w:pict>
      </w:r>
    </w:p>
    <w:p w:rsidR="003D7C5C" w:rsidRDefault="003D7C5C" w:rsidP="003D7C5C">
      <w:pPr>
        <w:widowControl w:val="0"/>
        <w:spacing w:line="240" w:lineRule="auto"/>
        <w:ind w:firstLineChars="0" w:firstLine="0"/>
        <w:jc w:val="both"/>
        <w:rPr>
          <w:rFonts w:hint="eastAsia"/>
          <w:noProof/>
          <w:lang w:eastAsia="zh-CN" w:bidi="ar-SA"/>
        </w:rPr>
      </w:pPr>
    </w:p>
    <w:p w:rsidR="0009665E" w:rsidRDefault="0009665E" w:rsidP="003D7C5C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右键</w:t>
      </w:r>
      <w:r>
        <w:rPr>
          <w:rFonts w:hint="eastAsia"/>
          <w:noProof/>
          <w:lang w:eastAsia="zh-CN" w:bidi="ar-SA"/>
        </w:rPr>
        <w:t xml:space="preserve"> start</w:t>
      </w:r>
      <w:r>
        <w:rPr>
          <w:rFonts w:hint="eastAsia"/>
          <w:noProof/>
          <w:lang w:eastAsia="zh-CN" w:bidi="ar-SA"/>
        </w:rPr>
        <w:t>，启动应用</w:t>
      </w:r>
    </w:p>
    <w:p w:rsidR="003D7C5C" w:rsidRDefault="009E2B42" w:rsidP="003D7C5C">
      <w:pPr>
        <w:widowControl w:val="0"/>
        <w:spacing w:line="240" w:lineRule="auto"/>
        <w:ind w:firstLineChars="0" w:firstLine="0"/>
        <w:jc w:val="both"/>
        <w:rPr>
          <w:rFonts w:hint="eastAsia"/>
          <w:noProof/>
          <w:lang w:eastAsia="zh-CN" w:bidi="ar-SA"/>
        </w:rPr>
      </w:pPr>
      <w:r w:rsidRPr="008D6C5D">
        <w:rPr>
          <w:noProof/>
          <w:lang w:eastAsia="zh-CN" w:bidi="ar-SA"/>
        </w:rPr>
        <w:pict>
          <v:shape id="_x0000_i1050" type="#_x0000_t75" style="width:6in;height:47pt;visibility:visible;mso-wrap-style:square">
            <v:imagedata r:id="rId44" o:title=""/>
          </v:shape>
        </w:pict>
      </w:r>
    </w:p>
    <w:p w:rsidR="0009665E" w:rsidRDefault="0009665E" w:rsidP="003D7C5C">
      <w:pPr>
        <w:widowControl w:val="0"/>
        <w:spacing w:line="240" w:lineRule="auto"/>
        <w:ind w:firstLineChars="0" w:firstLine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浏览器访问：</w:t>
      </w:r>
      <w:hyperlink r:id="rId45" w:history="1">
        <w:r w:rsidR="00EE1EA8" w:rsidRPr="00CA3CEB">
          <w:rPr>
            <w:rStyle w:val="af3"/>
            <w:noProof/>
            <w:lang w:eastAsia="zh-CN" w:bidi="ar-SA"/>
          </w:rPr>
          <w:t>http://localhost:8080/jeecg-framework</w:t>
        </w:r>
      </w:hyperlink>
      <w:r w:rsidR="00EE1EA8">
        <w:rPr>
          <w:rFonts w:hint="eastAsia"/>
          <w:noProof/>
          <w:lang w:eastAsia="zh-CN" w:bidi="ar-SA"/>
        </w:rPr>
        <w:t>。</w:t>
      </w:r>
    </w:p>
    <w:p w:rsidR="006E031D" w:rsidRPr="00713ABB" w:rsidRDefault="006E031D" w:rsidP="006E031D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（</w:t>
      </w:r>
      <w:r w:rsidRPr="00713ABB">
        <w:rPr>
          <w:rFonts w:hint="eastAsia"/>
          <w:szCs w:val="21"/>
          <w:lang w:eastAsia="zh-CN"/>
        </w:rPr>
        <w:t>如果访问页面时报</w:t>
      </w:r>
      <w:r>
        <w:rPr>
          <w:rFonts w:hint="eastAsia"/>
          <w:szCs w:val="21"/>
          <w:lang w:eastAsia="zh-CN"/>
        </w:rPr>
        <w:t>：</w:t>
      </w:r>
    </w:p>
    <w:p w:rsidR="006E031D" w:rsidRPr="00713ABB" w:rsidRDefault="006E031D" w:rsidP="006E031D">
      <w:pPr>
        <w:spacing w:line="240" w:lineRule="auto"/>
        <w:ind w:firstLineChars="0" w:firstLine="0"/>
        <w:rPr>
          <w:rFonts w:cs="宋体"/>
          <w:color w:val="FF0000"/>
          <w:szCs w:val="21"/>
          <w:lang w:eastAsia="zh-CN" w:bidi="ar-SA"/>
        </w:rPr>
      </w:pPr>
      <w:r w:rsidRPr="00713ABB">
        <w:rPr>
          <w:rFonts w:cs="宋体"/>
          <w:color w:val="FF0000"/>
          <w:szCs w:val="21"/>
          <w:lang w:eastAsia="zh-CN" w:bidi="ar-SA"/>
        </w:rPr>
        <w:t xml:space="preserve">Failed to load or instantiate </w:t>
      </w:r>
      <w:proofErr w:type="spellStart"/>
      <w:r w:rsidRPr="00713ABB">
        <w:rPr>
          <w:rFonts w:cs="宋体"/>
          <w:color w:val="FF0000"/>
          <w:szCs w:val="21"/>
          <w:lang w:eastAsia="zh-CN" w:bidi="ar-SA"/>
        </w:rPr>
        <w:t>TagLibraryValidator</w:t>
      </w:r>
      <w:proofErr w:type="spellEnd"/>
      <w:r w:rsidRPr="00713ABB">
        <w:rPr>
          <w:rFonts w:cs="宋体"/>
          <w:color w:val="FF0000"/>
          <w:szCs w:val="21"/>
          <w:lang w:eastAsia="zh-CN" w:bidi="ar-SA"/>
        </w:rPr>
        <w:t xml:space="preserve"> class: </w:t>
      </w:r>
      <w:proofErr w:type="spellStart"/>
      <w:r w:rsidRPr="00713ABB">
        <w:rPr>
          <w:rFonts w:cs="宋体"/>
          <w:color w:val="FF0000"/>
          <w:szCs w:val="21"/>
          <w:lang w:eastAsia="zh-CN" w:bidi="ar-SA"/>
        </w:rPr>
        <w:t>org.apache.taglibs.standard.tlv.JstlCoreTLV</w:t>
      </w:r>
      <w:proofErr w:type="spellEnd"/>
    </w:p>
    <w:p w:rsidR="006E031D" w:rsidRPr="00713ABB" w:rsidRDefault="006E031D" w:rsidP="006E031D">
      <w:pPr>
        <w:spacing w:line="240" w:lineRule="auto"/>
        <w:ind w:firstLineChars="0" w:firstLine="0"/>
        <w:rPr>
          <w:rFonts w:ascii="宋体" w:hAnsi="宋体" w:cs="宋体"/>
          <w:szCs w:val="21"/>
          <w:lang w:eastAsia="zh-CN" w:bidi="ar-SA"/>
        </w:rPr>
      </w:pPr>
      <w:r>
        <w:rPr>
          <w:rFonts w:ascii="宋体" w:hAnsi="宋体" w:cs="宋体" w:hint="eastAsia"/>
          <w:szCs w:val="21"/>
          <w:lang w:eastAsia="zh-CN" w:bidi="ar-SA"/>
        </w:rPr>
        <w:lastRenderedPageBreak/>
        <w:t>请查看你的工程目录</w:t>
      </w:r>
      <w:r w:rsidRPr="00713ABB">
        <w:rPr>
          <w:rFonts w:cs="宋体"/>
          <w:szCs w:val="21"/>
          <w:lang w:eastAsia="zh-CN" w:bidi="ar-SA"/>
        </w:rPr>
        <w:t>.metadata\.plugins\org.eclipse.wst.server.core\tmp0\wtpwebapps\jeecg-framework\WEB-INF\lib</w:t>
      </w:r>
      <w:r>
        <w:rPr>
          <w:rFonts w:ascii="宋体" w:hAnsi="宋体" w:cs="宋体" w:hint="eastAsia"/>
          <w:szCs w:val="21"/>
          <w:lang w:eastAsia="zh-CN" w:bidi="ar-SA"/>
        </w:rPr>
        <w:t>下面是否有这两个</w:t>
      </w:r>
      <w:r w:rsidRPr="00713ABB">
        <w:rPr>
          <w:rFonts w:cs="宋体"/>
          <w:szCs w:val="21"/>
          <w:lang w:eastAsia="zh-CN" w:bidi="ar-SA"/>
        </w:rPr>
        <w:t>jsp-api.jar</w:t>
      </w:r>
      <w:r w:rsidRPr="00713ABB">
        <w:rPr>
          <w:rFonts w:ascii="宋体" w:hAnsi="宋体" w:cs="宋体" w:hint="eastAsia"/>
          <w:szCs w:val="21"/>
          <w:lang w:eastAsia="zh-CN" w:bidi="ar-SA"/>
        </w:rPr>
        <w:t>和</w:t>
      </w:r>
      <w:r w:rsidRPr="00713ABB">
        <w:rPr>
          <w:rFonts w:cs="宋体"/>
          <w:szCs w:val="21"/>
          <w:lang w:eastAsia="zh-CN" w:bidi="ar-SA"/>
        </w:rPr>
        <w:t>servlet-api.jar</w:t>
      </w:r>
      <w:r>
        <w:rPr>
          <w:rFonts w:cs="宋体" w:hint="eastAsia"/>
          <w:szCs w:val="21"/>
          <w:lang w:eastAsia="zh-CN" w:bidi="ar-SA"/>
        </w:rPr>
        <w:t>文件，将其</w:t>
      </w:r>
      <w:r w:rsidRPr="00713ABB">
        <w:rPr>
          <w:rFonts w:ascii="宋体" w:hAnsi="宋体" w:cs="宋体" w:hint="eastAsia"/>
          <w:szCs w:val="21"/>
          <w:lang w:eastAsia="zh-CN" w:bidi="ar-SA"/>
        </w:rPr>
        <w:t>删掉</w:t>
      </w:r>
      <w:r>
        <w:rPr>
          <w:rFonts w:ascii="宋体" w:hAnsi="宋体" w:cs="宋体" w:hint="eastAsia"/>
          <w:szCs w:val="21"/>
          <w:lang w:eastAsia="zh-CN" w:bidi="ar-SA"/>
        </w:rPr>
        <w:t>，重新启动tomcat</w:t>
      </w:r>
      <w:r w:rsidRPr="00713ABB">
        <w:rPr>
          <w:rFonts w:ascii="宋体" w:hAnsi="宋体" w:cs="宋体" w:hint="eastAsia"/>
          <w:szCs w:val="21"/>
          <w:lang w:eastAsia="zh-CN" w:bidi="ar-SA"/>
        </w:rPr>
        <w:t>。</w:t>
      </w:r>
    </w:p>
    <w:p w:rsidR="006E031D" w:rsidRDefault="006E031D" w:rsidP="006E031D">
      <w:pPr>
        <w:widowControl w:val="0"/>
        <w:spacing w:line="240" w:lineRule="auto"/>
        <w:ind w:firstLineChars="0" w:firstLine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）</w:t>
      </w:r>
    </w:p>
    <w:p w:rsidR="00E80D75" w:rsidRDefault="00E80D75" w:rsidP="00E80D75">
      <w:pPr>
        <w:widowControl w:val="0"/>
        <w:numPr>
          <w:ilvl w:val="0"/>
          <w:numId w:val="38"/>
        </w:numPr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使用</w:t>
      </w:r>
      <w:r>
        <w:rPr>
          <w:rFonts w:hint="eastAsia"/>
          <w:noProof/>
          <w:lang w:eastAsia="zh-CN" w:bidi="ar-SA"/>
        </w:rPr>
        <w:t>MyEclipse</w:t>
      </w:r>
      <w:r>
        <w:rPr>
          <w:rFonts w:hint="eastAsia"/>
          <w:noProof/>
          <w:lang w:eastAsia="zh-CN" w:bidi="ar-SA"/>
        </w:rPr>
        <w:t>的</w:t>
      </w:r>
      <w:r>
        <w:rPr>
          <w:rFonts w:hint="eastAsia"/>
          <w:noProof/>
          <w:lang w:eastAsia="zh-CN" w:bidi="ar-SA"/>
        </w:rPr>
        <w:t>server</w:t>
      </w:r>
      <w:r>
        <w:rPr>
          <w:rFonts w:hint="eastAsia"/>
          <w:noProof/>
          <w:lang w:eastAsia="zh-CN" w:bidi="ar-SA"/>
        </w:rPr>
        <w:t>启动</w:t>
      </w:r>
    </w:p>
    <w:p w:rsidR="00E80D75" w:rsidRDefault="00BE5E8C" w:rsidP="00E80D75">
      <w:pPr>
        <w:widowControl w:val="0"/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运行</w:t>
      </w:r>
      <w:r>
        <w:rPr>
          <w:rFonts w:hint="eastAsia"/>
          <w:noProof/>
          <w:lang w:eastAsia="zh-CN" w:bidi="ar-SA"/>
        </w:rPr>
        <w:t>build</w:t>
      </w:r>
    </w:p>
    <w:p w:rsidR="00BE5E8C" w:rsidRDefault="0009665E" w:rsidP="00E80D75">
      <w:pPr>
        <w:widowControl w:val="0"/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 w:rsidRPr="008D6C5D">
        <w:rPr>
          <w:noProof/>
          <w:lang w:eastAsia="zh-CN" w:bidi="ar-SA"/>
        </w:rPr>
        <w:pict>
          <v:shape id="_x0000_i1046" type="#_x0000_t75" style="width:270.5pt;height:188.5pt;visibility:visible;mso-wrap-style:square">
            <v:imagedata r:id="rId46" o:title=""/>
          </v:shape>
        </w:pict>
      </w:r>
    </w:p>
    <w:p w:rsidR="00BE5E8C" w:rsidRDefault="0009665E" w:rsidP="00E80D75">
      <w:pPr>
        <w:widowControl w:val="0"/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配置结果：</w:t>
      </w:r>
    </w:p>
    <w:p w:rsidR="00BE5E8C" w:rsidRDefault="0009665E" w:rsidP="00E80D75">
      <w:pPr>
        <w:widowControl w:val="0"/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 w:rsidRPr="008D6C5D">
        <w:rPr>
          <w:noProof/>
          <w:lang w:eastAsia="zh-CN" w:bidi="ar-SA"/>
        </w:rPr>
        <w:pict>
          <v:shape id="_x0000_i1047" type="#_x0000_t75" style="width:357pt;height:139.5pt;visibility:visible;mso-wrap-style:square">
            <v:imagedata r:id="rId47" o:title=""/>
          </v:shape>
        </w:pict>
      </w:r>
    </w:p>
    <w:p w:rsidR="0009665E" w:rsidRDefault="004E778B" w:rsidP="00E80D75">
      <w:pPr>
        <w:widowControl w:val="0"/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右键</w:t>
      </w:r>
      <w:r>
        <w:rPr>
          <w:rFonts w:hint="eastAsia"/>
          <w:noProof/>
          <w:lang w:eastAsia="zh-CN" w:bidi="ar-SA"/>
        </w:rPr>
        <w:t xml:space="preserve"> start</w:t>
      </w:r>
      <w:r>
        <w:rPr>
          <w:rFonts w:hint="eastAsia"/>
          <w:noProof/>
          <w:lang w:eastAsia="zh-CN" w:bidi="ar-SA"/>
        </w:rPr>
        <w:t>，启动应用</w:t>
      </w:r>
      <w:r w:rsidR="0009665E">
        <w:rPr>
          <w:rFonts w:hint="eastAsia"/>
          <w:noProof/>
          <w:lang w:eastAsia="zh-CN" w:bidi="ar-SA"/>
        </w:rPr>
        <w:t>：</w:t>
      </w:r>
    </w:p>
    <w:p w:rsidR="00BE5E8C" w:rsidRDefault="0009665E" w:rsidP="00E80D75">
      <w:pPr>
        <w:widowControl w:val="0"/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 w:rsidRPr="008D6C5D">
        <w:rPr>
          <w:noProof/>
          <w:lang w:eastAsia="zh-CN" w:bidi="ar-SA"/>
        </w:rPr>
        <w:pict>
          <v:shape id="_x0000_i1048" type="#_x0000_t75" style="width:6in;height:91.5pt;visibility:visible;mso-wrap-style:square">
            <v:imagedata r:id="rId48" o:title=""/>
          </v:shape>
        </w:pict>
      </w:r>
      <w:r>
        <w:rPr>
          <w:rFonts w:hint="eastAsia"/>
          <w:noProof/>
          <w:lang w:eastAsia="zh-CN" w:bidi="ar-SA"/>
        </w:rPr>
        <w:t>浏览器地址：</w:t>
      </w:r>
      <w:hyperlink r:id="rId49" w:history="1">
        <w:r w:rsidR="00EE1EA8" w:rsidRPr="00CA3CEB">
          <w:rPr>
            <w:rStyle w:val="af3"/>
            <w:noProof/>
            <w:lang w:eastAsia="zh-CN" w:bidi="ar-SA"/>
          </w:rPr>
          <w:t>http://localhost:8080/jeecg-framework</w:t>
        </w:r>
      </w:hyperlink>
      <w:r w:rsidR="00EE1EA8">
        <w:rPr>
          <w:rFonts w:hint="eastAsia"/>
          <w:noProof/>
          <w:lang w:eastAsia="zh-CN" w:bidi="ar-SA"/>
        </w:rPr>
        <w:t>。</w:t>
      </w:r>
    </w:p>
    <w:p w:rsidR="00BE5E8C" w:rsidRPr="00BE5E8C" w:rsidRDefault="00BE5E8C" w:rsidP="00E80D75">
      <w:pPr>
        <w:widowControl w:val="0"/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</w:p>
    <w:p w:rsidR="00713ABB" w:rsidRDefault="00713ABB" w:rsidP="004C5435">
      <w:pPr>
        <w:widowControl w:val="0"/>
        <w:numPr>
          <w:ilvl w:val="0"/>
          <w:numId w:val="26"/>
        </w:numPr>
        <w:spacing w:line="240" w:lineRule="auto"/>
        <w:ind w:firstLineChars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发布</w:t>
      </w:r>
      <w:r>
        <w:rPr>
          <w:rFonts w:hint="eastAsia"/>
          <w:noProof/>
          <w:lang w:eastAsia="zh-CN" w:bidi="ar-SA"/>
        </w:rPr>
        <w:t>war</w:t>
      </w:r>
      <w:r>
        <w:rPr>
          <w:rFonts w:hint="eastAsia"/>
          <w:noProof/>
          <w:lang w:eastAsia="zh-CN" w:bidi="ar-SA"/>
        </w:rPr>
        <w:t>包</w:t>
      </w:r>
    </w:p>
    <w:p w:rsidR="00713ABB" w:rsidRDefault="003B044B" w:rsidP="00EE5BEA">
      <w:pPr>
        <w:widowControl w:val="0"/>
        <w:spacing w:line="240" w:lineRule="auto"/>
        <w:ind w:firstLineChars="0" w:firstLine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工程右键：</w:t>
      </w:r>
    </w:p>
    <w:p w:rsidR="003B044B" w:rsidRDefault="00995B23" w:rsidP="00EE5BEA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 w:rsidRPr="008D6C5D">
        <w:rPr>
          <w:noProof/>
          <w:lang w:eastAsia="zh-CN" w:bidi="ar-SA"/>
        </w:rPr>
        <w:lastRenderedPageBreak/>
        <w:pict>
          <v:shape id="_x0000_i1051" type="#_x0000_t75" style="width:326pt;height:119.5pt;visibility:visible;mso-wrap-style:square">
            <v:imagedata r:id="rId50" o:title=""/>
          </v:shape>
        </w:pict>
      </w:r>
    </w:p>
    <w:p w:rsidR="003B044B" w:rsidRDefault="003B044B" w:rsidP="003B044B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编译通过后，</w:t>
      </w:r>
      <w:r>
        <w:rPr>
          <w:rFonts w:hint="eastAsia"/>
          <w:noProof/>
          <w:lang w:eastAsia="zh-CN" w:bidi="ar-SA"/>
        </w:rPr>
        <w:t>target</w:t>
      </w:r>
      <w:r>
        <w:rPr>
          <w:rFonts w:hint="eastAsia"/>
          <w:noProof/>
          <w:lang w:eastAsia="zh-CN" w:bidi="ar-SA"/>
        </w:rPr>
        <w:t>目录下回生成</w:t>
      </w:r>
      <w:r>
        <w:rPr>
          <w:rFonts w:hint="eastAsia"/>
          <w:noProof/>
          <w:lang w:eastAsia="zh-CN" w:bidi="ar-SA"/>
        </w:rPr>
        <w:t>jeecg</w:t>
      </w:r>
      <w:r>
        <w:rPr>
          <w:noProof/>
          <w:lang w:eastAsia="zh-CN" w:bidi="ar-SA"/>
        </w:rPr>
        <w:t>.war</w:t>
      </w:r>
      <w:r>
        <w:rPr>
          <w:rFonts w:hint="eastAsia"/>
          <w:noProof/>
          <w:lang w:eastAsia="zh-CN" w:bidi="ar-SA"/>
        </w:rPr>
        <w:t>包：</w:t>
      </w:r>
    </w:p>
    <w:p w:rsidR="003B044B" w:rsidRDefault="00995B23" w:rsidP="003B044B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noProof/>
          <w:lang w:eastAsia="zh-CN" w:bidi="ar-SA"/>
        </w:rPr>
        <w:pict>
          <v:shape id="_x0000_i1052" type="#_x0000_t75" style="width:106.5pt;height:133.5pt;visibility:visible;mso-wrap-style:square">
            <v:imagedata r:id="rId51" o:title=""/>
          </v:shape>
        </w:pict>
      </w:r>
    </w:p>
    <w:p w:rsidR="003B044B" w:rsidRDefault="003B044B" w:rsidP="003B044B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拷贝</w:t>
      </w:r>
      <w:r>
        <w:rPr>
          <w:rFonts w:hint="eastAsia"/>
          <w:noProof/>
          <w:lang w:eastAsia="zh-CN" w:bidi="ar-SA"/>
        </w:rPr>
        <w:t>jeecg.war</w:t>
      </w:r>
      <w:r>
        <w:rPr>
          <w:rFonts w:hint="eastAsia"/>
          <w:noProof/>
          <w:lang w:eastAsia="zh-CN" w:bidi="ar-SA"/>
        </w:rPr>
        <w:t>到</w:t>
      </w:r>
      <w:r>
        <w:rPr>
          <w:rFonts w:hint="eastAsia"/>
          <w:noProof/>
          <w:lang w:eastAsia="zh-CN" w:bidi="ar-SA"/>
        </w:rPr>
        <w:t>tomc</w:t>
      </w:r>
      <w:bookmarkStart w:id="0" w:name="_GoBack"/>
      <w:bookmarkEnd w:id="0"/>
      <w:r>
        <w:rPr>
          <w:rFonts w:hint="eastAsia"/>
          <w:noProof/>
          <w:lang w:eastAsia="zh-CN" w:bidi="ar-SA"/>
        </w:rPr>
        <w:t>at</w:t>
      </w:r>
      <w:r>
        <w:rPr>
          <w:rFonts w:hint="eastAsia"/>
          <w:noProof/>
          <w:lang w:eastAsia="zh-CN" w:bidi="ar-SA"/>
        </w:rPr>
        <w:t>的</w:t>
      </w:r>
      <w:r>
        <w:rPr>
          <w:rFonts w:hint="eastAsia"/>
          <w:noProof/>
          <w:lang w:eastAsia="zh-CN" w:bidi="ar-SA"/>
        </w:rPr>
        <w:t>webapps</w:t>
      </w:r>
      <w:r>
        <w:rPr>
          <w:rFonts w:hint="eastAsia"/>
          <w:noProof/>
          <w:lang w:eastAsia="zh-CN" w:bidi="ar-SA"/>
        </w:rPr>
        <w:t>下面，然后运行</w:t>
      </w:r>
      <w:r>
        <w:rPr>
          <w:rFonts w:hint="eastAsia"/>
          <w:noProof/>
          <w:lang w:eastAsia="zh-CN" w:bidi="ar-SA"/>
        </w:rPr>
        <w:t>tomcat</w:t>
      </w:r>
      <w:r>
        <w:rPr>
          <w:rFonts w:hint="eastAsia"/>
          <w:noProof/>
          <w:lang w:eastAsia="zh-CN" w:bidi="ar-SA"/>
        </w:rPr>
        <w:t>即可。</w:t>
      </w:r>
    </w:p>
    <w:p w:rsidR="003B044B" w:rsidRDefault="003B044B" w:rsidP="00EE5BEA">
      <w:pPr>
        <w:widowControl w:val="0"/>
        <w:spacing w:line="240" w:lineRule="auto"/>
        <w:ind w:firstLineChars="0" w:firstLine="0"/>
        <w:jc w:val="both"/>
        <w:rPr>
          <w:rFonts w:hint="eastAsia"/>
          <w:noProof/>
          <w:lang w:eastAsia="zh-CN" w:bidi="ar-SA"/>
        </w:rPr>
      </w:pPr>
    </w:p>
    <w:p w:rsidR="003B044B" w:rsidRDefault="003B044B" w:rsidP="006D635D">
      <w:pPr>
        <w:widowControl w:val="0"/>
        <w:numPr>
          <w:ilvl w:val="0"/>
          <w:numId w:val="26"/>
        </w:numPr>
        <w:spacing w:line="240" w:lineRule="auto"/>
        <w:ind w:firstLineChars="0"/>
        <w:jc w:val="both"/>
        <w:rPr>
          <w:rFonts w:hint="eastAsia"/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错误信息</w:t>
      </w:r>
    </w:p>
    <w:p w:rsidR="00660E3C" w:rsidRDefault="00660E3C" w:rsidP="004878EC">
      <w:pPr>
        <w:widowControl w:val="0"/>
        <w:numPr>
          <w:ilvl w:val="0"/>
          <w:numId w:val="39"/>
        </w:numPr>
        <w:spacing w:line="240" w:lineRule="auto"/>
        <w:ind w:firstLineChars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控制台报以下错：</w:t>
      </w:r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[INFO] --- </w:t>
      </w:r>
      <w:proofErr w:type="gramStart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maven-compiler-plugin:</w:t>
      </w:r>
      <w:proofErr w:type="gramEnd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2.3.2:compile (default-compile) @ </w:t>
      </w:r>
      <w:proofErr w:type="spellStart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jeecg</w:t>
      </w:r>
      <w:proofErr w:type="spellEnd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---</w:t>
      </w:r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[INFO] Compiling 409 source files to E:\workspace\jeecg-framework\target\classes</w:t>
      </w:r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[INFO] -------------------------------------------------------------</w:t>
      </w:r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[ERROR] COMPILATION </w:t>
      </w:r>
      <w:proofErr w:type="gramStart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ERROR :</w:t>
      </w:r>
      <w:proofErr w:type="gramEnd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[INFO] -------------------------------------------------------------</w:t>
      </w:r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[ERROR] \workspace\jeecg-framework\src\main\java\org\jeecgframework\core\annotation\config\AutoMenuOperation.java:[33,52]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不兼容的类型</w:t>
      </w:r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找到：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  <w:proofErr w:type="spellStart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org.jeecgframework.core.annotation.config.MenuCodeType</w:t>
      </w:r>
      <w:proofErr w:type="spellEnd"/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需要：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  <w:proofErr w:type="spellStart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org.jeecgframework.core.annotation.config.MenuCodeType</w:t>
      </w:r>
      <w:proofErr w:type="spellEnd"/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[ERROR] \workspace\jeecg-framework\src\main\java\org\jeecgframework\core\common\service\impl\CommonServiceImpl.java:[106,28]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无法确定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&lt;T&gt;T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的类型参数；对于上限为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  <w:proofErr w:type="spellStart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T,java.lang.Object</w:t>
      </w:r>
      <w:proofErr w:type="spellEnd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的类型变量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T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，不存在唯一最大实例</w:t>
      </w:r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[ERROR] \workspace\jeecg-framework\src\main\java\org\jeecgframework\core\common\service\impl\CommonServiceImpl.java:[144,31]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无法确定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&lt;T&gt;T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的类型参数；对于上限为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  <w:proofErr w:type="spellStart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T,java.lang.Object</w:t>
      </w:r>
      <w:proofErr w:type="spellEnd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的类型变量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T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，不存在唯一最大实例</w:t>
      </w:r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[ERROR] \workspace\jeecg-framework\src\main\java\org\jeecgframework\core\common\service\impl\CommonServiceImpl.java:[304,29]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无法确定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&lt;T&gt;T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的类型参数；对于上限为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  <w:proofErr w:type="spellStart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T,java.lang.Object</w:t>
      </w:r>
      <w:proofErr w:type="spellEnd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的类型变量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T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，不存在唯一最大实例</w:t>
      </w:r>
    </w:p>
    <w:p w:rsidR="00660E3C" w:rsidRPr="00381EC4" w:rsidRDefault="00660E3C" w:rsidP="00660E3C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[ERROR] \workspace\jeecg-framework\src\main\java\org\jeecgframework\core\util\ToEntityUtil.java:[22,21]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无法确定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&lt;T&gt;T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的类型参数；对于上限为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  <w:proofErr w:type="spellStart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T,java.lang.Object</w:t>
      </w:r>
      <w:proofErr w:type="spellEnd"/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的类型变量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 T</w:t>
      </w: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>，不存在唯一最大实例</w:t>
      </w:r>
    </w:p>
    <w:p w:rsidR="007C1A43" w:rsidRPr="005C58D1" w:rsidRDefault="00660E3C" w:rsidP="005C58D1">
      <w:pPr>
        <w:widowControl w:val="0"/>
        <w:autoSpaceDE w:val="0"/>
        <w:autoSpaceDN w:val="0"/>
        <w:adjustRightInd w:val="0"/>
        <w:spacing w:line="240" w:lineRule="auto"/>
        <w:ind w:firstLineChars="0" w:firstLine="0"/>
        <w:rPr>
          <w:rFonts w:ascii="Consolas" w:hAnsi="Consolas" w:cs="Consolas"/>
          <w:sz w:val="11"/>
          <w:szCs w:val="11"/>
          <w:lang w:eastAsia="zh-CN" w:bidi="ar-SA"/>
        </w:rPr>
      </w:pPr>
      <w:r w:rsidRPr="00381EC4">
        <w:rPr>
          <w:rFonts w:ascii="Consolas" w:hAnsi="Consolas" w:cs="Consolas"/>
          <w:color w:val="000000"/>
          <w:sz w:val="11"/>
          <w:szCs w:val="11"/>
          <w:lang w:eastAsia="zh-CN" w:bidi="ar-SA"/>
        </w:rPr>
        <w:t xml:space="preserve">[INFO] 5 errors </w:t>
      </w:r>
    </w:p>
    <w:p w:rsidR="007C1A43" w:rsidRPr="005C58D1" w:rsidRDefault="007C1A43" w:rsidP="00660E3C">
      <w:pPr>
        <w:widowControl w:val="0"/>
        <w:spacing w:line="240" w:lineRule="auto"/>
        <w:ind w:firstLineChars="0" w:firstLine="0"/>
        <w:jc w:val="both"/>
        <w:rPr>
          <w:rFonts w:ascii="Consolas" w:hAnsi="Consolas" w:cs="Consolas"/>
          <w:color w:val="000000"/>
          <w:sz w:val="20"/>
          <w:szCs w:val="20"/>
          <w:lang w:eastAsia="zh-CN" w:bidi="ar-SA"/>
        </w:rPr>
      </w:pPr>
      <w:r>
        <w:rPr>
          <w:rFonts w:ascii="Consolas" w:hAnsi="Consolas" w:cs="Consolas" w:hint="eastAsia"/>
          <w:color w:val="000000"/>
          <w:sz w:val="20"/>
          <w:szCs w:val="20"/>
          <w:lang w:eastAsia="zh-CN" w:bidi="ar-SA"/>
        </w:rPr>
        <w:t>这是因为你的编译器低于</w:t>
      </w:r>
      <w:r>
        <w:rPr>
          <w:rFonts w:ascii="Consolas" w:hAnsi="Consolas" w:cs="Consolas" w:hint="eastAsia"/>
          <w:color w:val="000000"/>
          <w:sz w:val="20"/>
          <w:szCs w:val="20"/>
          <w:lang w:eastAsia="zh-CN" w:bidi="ar-SA"/>
        </w:rPr>
        <w:t>1.7</w:t>
      </w:r>
      <w:r>
        <w:rPr>
          <w:rFonts w:ascii="Consolas" w:hAnsi="Consolas" w:cs="Consolas" w:hint="eastAsia"/>
          <w:color w:val="000000"/>
          <w:sz w:val="20"/>
          <w:szCs w:val="20"/>
          <w:lang w:eastAsia="zh-CN" w:bidi="ar-SA"/>
        </w:rPr>
        <w:t>，</w:t>
      </w:r>
      <w:proofErr w:type="gramStart"/>
      <w:r>
        <w:rPr>
          <w:rFonts w:ascii="Consolas" w:hAnsi="Consolas" w:cs="Consolas" w:hint="eastAsia"/>
          <w:color w:val="000000"/>
          <w:sz w:val="20"/>
          <w:szCs w:val="20"/>
          <w:lang w:eastAsia="zh-CN" w:bidi="ar-SA"/>
        </w:rPr>
        <w:t>请修改你</w:t>
      </w:r>
      <w:proofErr w:type="gramEnd"/>
      <w:r>
        <w:rPr>
          <w:rFonts w:ascii="Consolas" w:hAnsi="Consolas" w:cs="Consolas" w:hint="eastAsia"/>
          <w:color w:val="000000"/>
          <w:sz w:val="20"/>
          <w:szCs w:val="20"/>
          <w:lang w:eastAsia="zh-CN" w:bidi="ar-SA"/>
        </w:rPr>
        <w:t>的编译器为</w:t>
      </w:r>
      <w:r>
        <w:rPr>
          <w:rFonts w:ascii="Consolas" w:hAnsi="Consolas" w:cs="Consolas" w:hint="eastAsia"/>
          <w:color w:val="000000"/>
          <w:sz w:val="20"/>
          <w:szCs w:val="20"/>
          <w:lang w:eastAsia="zh-CN" w:bidi="ar-SA"/>
        </w:rPr>
        <w:t>1.7</w:t>
      </w:r>
      <w:r>
        <w:rPr>
          <w:rFonts w:ascii="Consolas" w:hAnsi="Consolas" w:cs="Consolas" w:hint="eastAsia"/>
          <w:color w:val="000000"/>
          <w:sz w:val="20"/>
          <w:szCs w:val="20"/>
          <w:lang w:eastAsia="zh-CN" w:bidi="ar-SA"/>
        </w:rPr>
        <w:t>。</w:t>
      </w:r>
    </w:p>
    <w:p w:rsidR="00660E3C" w:rsidRDefault="00660E3C" w:rsidP="00EE5BEA">
      <w:pPr>
        <w:widowControl w:val="0"/>
        <w:spacing w:line="240" w:lineRule="auto"/>
        <w:ind w:firstLineChars="0" w:firstLine="0"/>
        <w:jc w:val="both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）</w:t>
      </w:r>
    </w:p>
    <w:p w:rsidR="00660E3C" w:rsidRPr="00720517" w:rsidRDefault="00660E3C" w:rsidP="00EE5BEA">
      <w:pPr>
        <w:widowControl w:val="0"/>
        <w:spacing w:line="240" w:lineRule="auto"/>
        <w:ind w:firstLineChars="0" w:firstLine="0"/>
        <w:jc w:val="both"/>
        <w:rPr>
          <w:rFonts w:ascii="Courier New" w:eastAsia="微软雅黑" w:hAnsi="Courier New" w:cs="Courier New"/>
          <w:sz w:val="18"/>
          <w:szCs w:val="18"/>
          <w:lang w:eastAsia="zh-CN"/>
        </w:rPr>
      </w:pPr>
    </w:p>
    <w:p w:rsidR="00D42E3B" w:rsidRPr="009D63F7" w:rsidRDefault="00D42E3B" w:rsidP="00EE5BEA">
      <w:pPr>
        <w:pStyle w:val="a7"/>
        <w:spacing w:beforeLines="100" w:before="312" w:afterLines="100" w:after="312"/>
        <w:ind w:firstLine="723"/>
        <w:rPr>
          <w:sz w:val="36"/>
          <w:szCs w:val="36"/>
          <w:lang w:eastAsia="zh-CN"/>
        </w:rPr>
        <w:sectPr w:rsidR="00D42E3B" w:rsidRPr="009D63F7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1906" w:h="16838"/>
          <w:pgMar w:top="1440" w:right="1800" w:bottom="1440" w:left="1800" w:header="170" w:footer="0" w:gutter="0"/>
          <w:cols w:space="720"/>
          <w:titlePg/>
          <w:docGrid w:type="lines" w:linePitch="312"/>
        </w:sectPr>
      </w:pPr>
    </w:p>
    <w:p w:rsidR="00D42E3B" w:rsidRDefault="00D42E3B" w:rsidP="009D63F7">
      <w:pPr>
        <w:pStyle w:val="1"/>
        <w:numPr>
          <w:ilvl w:val="0"/>
          <w:numId w:val="0"/>
        </w:numPr>
        <w:tabs>
          <w:tab w:val="left" w:pos="0"/>
        </w:tabs>
        <w:rPr>
          <w:lang w:eastAsia="zh-CN"/>
        </w:rPr>
      </w:pPr>
    </w:p>
    <w:sectPr w:rsidR="00D42E3B" w:rsidSect="00D42E3B">
      <w:pgSz w:w="11906" w:h="16838"/>
      <w:pgMar w:top="1440" w:right="1800" w:bottom="1440" w:left="1800" w:header="170" w:footer="0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3AF" w:rsidRDefault="002F23AF" w:rsidP="00F007B7">
      <w:pPr>
        <w:spacing w:line="240" w:lineRule="auto"/>
        <w:ind w:firstLine="420"/>
      </w:pPr>
      <w:r>
        <w:separator/>
      </w:r>
    </w:p>
  </w:endnote>
  <w:endnote w:type="continuationSeparator" w:id="0">
    <w:p w:rsidR="002F23AF" w:rsidRDefault="002F23AF" w:rsidP="00F007B7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E3B" w:rsidRDefault="00D42E3B">
    <w:pPr>
      <w:pStyle w:val="ab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E3B" w:rsidRDefault="00EA5D33">
    <w:pPr>
      <w:pStyle w:val="ab"/>
      <w:ind w:right="360" w:firstLineChars="0" w:firstLine="0"/>
      <w:rPr>
        <w:rFonts w:ascii="Cambria" w:hAnsi="Cambria" w:cs="Cambria"/>
        <w:b/>
        <w:color w:val="A6A6A6"/>
        <w:lang w:eastAsia="zh-CN"/>
      </w:rPr>
    </w:pPr>
    <w:r>
      <w:rPr>
        <w:rFonts w:ascii="Cambria" w:hAnsi="Cambria" w:cs="Cambria" w:hint="eastAsia"/>
        <w:b/>
        <w:color w:val="A6A6A6"/>
        <w:lang w:eastAsia="zh-CN"/>
      </w:rPr>
      <w:t>论坛：</w:t>
    </w:r>
    <w:hyperlink r:id="rId1" w:history="1">
      <w:r>
        <w:rPr>
          <w:rStyle w:val="af3"/>
          <w:rFonts w:ascii="Cambria" w:hAnsi="Cambria" w:cs="Cambria" w:hint="eastAsia"/>
          <w:color w:val="A6A6A6"/>
          <w:lang w:eastAsia="zh-CN"/>
        </w:rPr>
        <w:t>www.jeecg.org</w:t>
      </w:r>
    </w:hyperlink>
  </w:p>
  <w:p w:rsidR="00D42E3B" w:rsidRDefault="00EA5D33">
    <w:pPr>
      <w:pStyle w:val="ab"/>
      <w:ind w:right="360" w:firstLineChars="0" w:firstLine="0"/>
      <w:rPr>
        <w:rFonts w:ascii="Cambria" w:hAnsi="Cambria" w:cs="Cambria"/>
        <w:b/>
        <w:color w:val="A6A6A6"/>
        <w:lang w:eastAsia="zh-CN"/>
      </w:rPr>
    </w:pPr>
    <w:r>
      <w:rPr>
        <w:rFonts w:ascii="Cambria" w:hAnsi="Cambria" w:cs="Cambria" w:hint="eastAsia"/>
        <w:b/>
        <w:color w:val="A6A6A6"/>
        <w:lang w:eastAsia="zh-CN"/>
      </w:rPr>
      <w:t>QQ</w:t>
    </w:r>
    <w:r>
      <w:rPr>
        <w:rFonts w:ascii="Cambria" w:hAnsi="Cambria" w:cs="Cambria" w:hint="eastAsia"/>
        <w:b/>
        <w:color w:val="A6A6A6"/>
        <w:lang w:eastAsia="zh-CN"/>
      </w:rPr>
      <w:t>群</w:t>
    </w:r>
    <w:r>
      <w:rPr>
        <w:rFonts w:ascii="Cambria" w:hAnsi="Cambria" w:cs="Cambria" w:hint="eastAsia"/>
        <w:b/>
        <w:color w:val="A6A6A6"/>
        <w:lang w:eastAsia="zh-CN"/>
      </w:rPr>
      <w:t>:</w:t>
    </w:r>
    <w:r>
      <w:rPr>
        <w:rFonts w:ascii="Tahoma" w:hAnsi="Tahoma" w:cs="Tahoma"/>
        <w:color w:val="A6A6A6"/>
        <w:sz w:val="16"/>
        <w:szCs w:val="16"/>
        <w:shd w:val="clear" w:color="auto" w:fill="FFFFFF"/>
      </w:rPr>
      <w:t xml:space="preserve"> 106259349, 106838471, 289782002</w:t>
    </w:r>
  </w:p>
  <w:p w:rsidR="00D42E3B" w:rsidRDefault="007E1DA1">
    <w:pPr>
      <w:pStyle w:val="ab"/>
      <w:ind w:firstLine="361"/>
      <w:jc w:val="right"/>
      <w:rPr>
        <w:color w:val="A6A6A6"/>
      </w:rPr>
    </w:pPr>
    <w:r>
      <w:rPr>
        <w:rFonts w:ascii="Cambria" w:hAnsi="Cambria" w:cs="Cambria"/>
        <w:b/>
        <w:color w:val="A6A6A6"/>
        <w:lang w:eastAsia="zh-CN"/>
      </w:rPr>
      <w:fldChar w:fldCharType="begin"/>
    </w:r>
    <w:r w:rsidR="00EA5D33">
      <w:rPr>
        <w:rFonts w:ascii="Cambria" w:hAnsi="Cambria" w:cs="Cambria"/>
        <w:b/>
        <w:color w:val="A6A6A6"/>
        <w:lang w:eastAsia="zh-CN"/>
      </w:rPr>
      <w:instrText xml:space="preserve"> PAGE   \* MERGEFORMAT </w:instrText>
    </w:r>
    <w:r>
      <w:rPr>
        <w:rFonts w:ascii="Cambria" w:hAnsi="Cambria" w:cs="Cambria"/>
        <w:b/>
        <w:color w:val="A6A6A6"/>
        <w:lang w:eastAsia="zh-CN"/>
      </w:rPr>
      <w:fldChar w:fldCharType="separate"/>
    </w:r>
    <w:r w:rsidR="00995B23" w:rsidRPr="00995B23">
      <w:rPr>
        <w:rFonts w:ascii="Cambria" w:hAnsi="Cambria" w:cs="Cambria"/>
        <w:b/>
        <w:noProof/>
        <w:color w:val="A6A6A6"/>
        <w:lang w:val="zh-CN" w:eastAsia="zh-CN"/>
      </w:rPr>
      <w:t>8</w:t>
    </w:r>
    <w:r>
      <w:rPr>
        <w:rFonts w:ascii="Cambria" w:hAnsi="Cambria" w:cs="Cambria"/>
        <w:b/>
        <w:color w:val="A6A6A6"/>
        <w:lang w:eastAsia="zh-CN"/>
      </w:rPr>
      <w:fldChar w:fldCharType="end"/>
    </w:r>
    <w:r w:rsidR="002F23AF">
      <w:rPr>
        <w:rFonts w:ascii="Cambria" w:hAnsi="Cambria" w:cs="Cambria"/>
        <w:b/>
        <w:color w:val="A6A6A6"/>
        <w:lang w:eastAsia="zh-CN"/>
      </w:rPr>
      <w:pict>
        <v:group id="组合 1030" o:spid="_x0000_s2097" style="position:absolute;left:0;text-align:left;margin-left:0;margin-top:0;width:595.3pt;height:64.8pt;flip:y;z-index:4;mso-position-horizontal:center;mso-position-horizontal-relative:page;mso-position-vertical:bottom;mso-position-vertical-relative:page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9" type="#_x0000_t32" style="position:absolute;left:9;top:1431;width:15822;height:0" o:preferrelative="t" strokecolor="#31849b">
            <v:stroke miterlimit="2"/>
          </v:shape>
          <v:rect id="_x0000_s2080" style="position:absolute;left:8;top:9;width:4031;height:1439" o:preferrelative="t" filled="f" stroked="f"/>
          <w10:wrap anchorx="page" anchory="page"/>
        </v:group>
      </w:pict>
    </w:r>
    <w:r w:rsidR="002F23AF">
      <w:rPr>
        <w:rFonts w:ascii="Cambria" w:hAnsi="Cambria" w:cs="Cambria"/>
        <w:b/>
        <w:color w:val="A6A6A6"/>
        <w:lang w:eastAsia="zh-CN"/>
      </w:rPr>
      <w:pict>
        <v:rect id="_x0000_s2077" style="position:absolute;left:0;text-align:left;margin-left:41.45pt;margin-top:777.75pt;width:7.15pt;height:64.8pt;z-index:3;mso-position-horizontal-relative:page;mso-position-vertical-relative:page" o:preferrelative="t" fillcolor="#4bacc6" strokecolor="#205867">
          <v:stroke miterlimit="2"/>
          <w10:wrap anchorx="page" anchory="page"/>
        </v:rect>
      </w:pict>
    </w:r>
    <w:r w:rsidR="002F23AF">
      <w:rPr>
        <w:rFonts w:ascii="Cambria" w:hAnsi="Cambria" w:cs="Cambria"/>
        <w:b/>
        <w:color w:val="A6A6A6"/>
        <w:lang w:eastAsia="zh-CN"/>
      </w:rPr>
      <w:pict>
        <v:rect id="_x0000_s2076" style="position:absolute;left:0;text-align:left;margin-left:546.8pt;margin-top:777.75pt;width:7.15pt;height:64.8pt;z-index:2;mso-position-horizontal-relative:page;mso-position-vertical-relative:page" o:preferrelative="t" fillcolor="#4bacc6" strokecolor="#205867">
          <v:stroke miterlimit="2"/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E3B" w:rsidRDefault="002F23AF">
    <w:pPr>
      <w:pStyle w:val="ab"/>
      <w:ind w:firstLine="361"/>
    </w:pPr>
    <w:r>
      <w:rPr>
        <w:rFonts w:ascii="Cambria" w:hAnsi="Cambria" w:cs="Cambria"/>
        <w:b/>
        <w:color w:val="A6A6A6"/>
        <w:lang w:eastAsia="zh-CN" w:bidi="ar-SA"/>
      </w:rPr>
      <w:pict>
        <v:rect id="_x0000_s2075" style="position:absolute;left:0;text-align:left;margin-left:41.7pt;margin-top:773.7pt;width:7.15pt;height:64.8pt;z-index:1;mso-position-horizontal-relative:page;mso-position-vertical-relative:page" o:preferrelative="t" fillcolor="#4bacc6" strokecolor="#205867">
          <v:stroke miterlimit="2"/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3AF" w:rsidRDefault="002F23AF" w:rsidP="00F007B7">
      <w:pPr>
        <w:spacing w:line="240" w:lineRule="auto"/>
        <w:ind w:firstLine="420"/>
      </w:pPr>
      <w:r>
        <w:separator/>
      </w:r>
    </w:p>
  </w:footnote>
  <w:footnote w:type="continuationSeparator" w:id="0">
    <w:p w:rsidR="002F23AF" w:rsidRDefault="002F23AF" w:rsidP="00F007B7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E3B" w:rsidRDefault="00D42E3B">
    <w:pPr>
      <w:pStyle w:val="ac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E3B" w:rsidRDefault="00EA5D33">
    <w:pPr>
      <w:pStyle w:val="ac"/>
      <w:ind w:firstLineChars="0" w:firstLine="0"/>
      <w:jc w:val="left"/>
      <w:rPr>
        <w:rFonts w:ascii="Cambria" w:hAnsi="Cambria"/>
        <w:b/>
        <w:color w:val="A6A6A6"/>
        <w:lang w:eastAsia="zh-CN"/>
      </w:rPr>
    </w:pPr>
    <w:r>
      <w:rPr>
        <w:rFonts w:ascii="Cambria" w:hAnsi="Cambria" w:hint="eastAsia"/>
        <w:b/>
        <w:color w:val="A6A6A6"/>
        <w:sz w:val="30"/>
        <w:szCs w:val="30"/>
        <w:lang w:eastAsia="zh-CN"/>
      </w:rPr>
      <w:t>JEECG</w:t>
    </w:r>
    <w:r w:rsidR="0046163D">
      <w:rPr>
        <w:rFonts w:ascii="Cambria" w:hAnsi="Cambria" w:hint="eastAsia"/>
        <w:b/>
        <w:color w:val="A6A6A6"/>
        <w:sz w:val="30"/>
        <w:szCs w:val="30"/>
        <w:lang w:eastAsia="zh-CN"/>
      </w:rPr>
      <w:t xml:space="preserve"> </w:t>
    </w:r>
    <w:r w:rsidR="0046163D">
      <w:rPr>
        <w:rFonts w:ascii="Cambria" w:hAnsi="Cambria" w:hint="eastAsia"/>
        <w:b/>
        <w:color w:val="A6A6A6"/>
        <w:sz w:val="30"/>
        <w:szCs w:val="30"/>
        <w:lang w:eastAsia="zh-CN"/>
      </w:rPr>
      <w:t>微云开发平台</w:t>
    </w:r>
  </w:p>
  <w:p w:rsidR="00D42E3B" w:rsidRDefault="002F23AF">
    <w:pPr>
      <w:pStyle w:val="ac"/>
      <w:tabs>
        <w:tab w:val="clear" w:pos="4153"/>
        <w:tab w:val="clear" w:pos="8306"/>
        <w:tab w:val="left" w:pos="3328"/>
      </w:tabs>
      <w:ind w:firstLineChars="0" w:firstLine="0"/>
      <w:jc w:val="left"/>
      <w:rPr>
        <w:rFonts w:ascii="Cambria" w:hAnsi="Cambria"/>
        <w:color w:val="A6A6A6"/>
        <w:sz w:val="24"/>
        <w:szCs w:val="24"/>
        <w:lang w:eastAsia="zh-CN"/>
      </w:rPr>
    </w:pPr>
    <w:r>
      <w:rPr>
        <w:rFonts w:ascii="Cambria" w:hAnsi="Cambria"/>
        <w:color w:val="A6A6A6"/>
        <w:sz w:val="24"/>
        <w:szCs w:val="24"/>
      </w:rPr>
      <w:pict>
        <v:group id="组合 1025" o:spid="_x0000_s2098" style="position:absolute;margin-left:0;margin-top:0;width:595.3pt;height:64.8pt;z-index:7;mso-position-horizontal:center;mso-position-horizontal-relative:page;mso-position-vertical:top;mso-position-vertical-relative:page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9;top:1431;width:15822;height:0" o:preferrelative="t" strokecolor="#31849b">
            <v:stroke miterlimit="2"/>
          </v:shape>
          <v:rect id="_x0000_s2085" style="position:absolute;left:8;top:9;width:4031;height:1439" o:preferrelative="t" filled="f" stroked="f"/>
          <w10:wrap anchorx="page" anchory="page"/>
        </v:group>
      </w:pict>
    </w:r>
    <w:r>
      <w:rPr>
        <w:rFonts w:ascii="Cambria" w:hAnsi="Cambria"/>
        <w:color w:val="A6A6A6"/>
        <w:sz w:val="24"/>
        <w:szCs w:val="24"/>
      </w:rPr>
      <w:pict>
        <v:rect id="_x0000_s2082" style="position:absolute;margin-left:546.7pt;margin-top:.7pt;width:7.15pt;height:64.8pt;z-index:6;mso-position-horizontal-relative:page;mso-position-vertical-relative:page" o:preferrelative="t" fillcolor="#4bacc6" strokecolor="#205867">
          <v:stroke miterlimit="2"/>
          <w10:wrap anchorx="page" anchory="page"/>
        </v:rect>
      </w:pict>
    </w:r>
    <w:r>
      <w:rPr>
        <w:rFonts w:ascii="Cambria" w:hAnsi="Cambria"/>
        <w:color w:val="A6A6A6"/>
        <w:sz w:val="24"/>
        <w:szCs w:val="24"/>
      </w:rPr>
      <w:pict>
        <v:rect id="_x0000_s2081" style="position:absolute;margin-left:41.4pt;margin-top:.7pt;width:7.15pt;height:64.8pt;z-index:5;mso-position-horizontal-relative:page;mso-position-vertical-relative:page" o:preferrelative="t" fillcolor="#4bacc6" strokecolor="#205867">
          <v:stroke miterlimit="2"/>
          <w10:wrap anchorx="page" anchory="page"/>
        </v:rect>
      </w:pict>
    </w:r>
    <w:r w:rsidR="0046163D">
      <w:rPr>
        <w:rFonts w:ascii="Cambria" w:hAnsi="Cambria" w:hint="eastAsia"/>
        <w:color w:val="A6A6A6"/>
        <w:sz w:val="24"/>
        <w:szCs w:val="24"/>
        <w:lang w:eastAsia="zh-CN"/>
      </w:rPr>
      <w:t>maven</w:t>
    </w:r>
    <w:r w:rsidR="0046163D">
      <w:rPr>
        <w:rFonts w:ascii="Cambria" w:hAnsi="Cambria" w:hint="eastAsia"/>
        <w:color w:val="A6A6A6"/>
        <w:sz w:val="24"/>
        <w:szCs w:val="24"/>
        <w:lang w:eastAsia="zh-CN"/>
      </w:rPr>
      <w:t>版本入门</w:t>
    </w:r>
    <w:r w:rsidR="00EA5D33">
      <w:rPr>
        <w:rFonts w:ascii="Cambria" w:hAnsi="Cambria" w:hint="eastAsia"/>
        <w:color w:val="A6A6A6"/>
        <w:sz w:val="21"/>
        <w:szCs w:val="21"/>
        <w:lang w:eastAsia="zh-CN"/>
      </w:rPr>
      <w:t>手册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E3B" w:rsidRDefault="00EA5D33">
    <w:pPr>
      <w:pStyle w:val="ac"/>
      <w:ind w:firstLineChars="0" w:firstLine="0"/>
      <w:jc w:val="left"/>
      <w:rPr>
        <w:rFonts w:ascii="Cambria" w:hAnsi="Cambria"/>
        <w:b/>
        <w:color w:val="A6A6A6"/>
        <w:lang w:eastAsia="zh-CN"/>
      </w:rPr>
    </w:pPr>
    <w:r>
      <w:rPr>
        <w:rFonts w:ascii="Cambria" w:hAnsi="Cambria" w:hint="eastAsia"/>
        <w:b/>
        <w:color w:val="A6A6A6"/>
        <w:sz w:val="30"/>
        <w:szCs w:val="30"/>
        <w:lang w:eastAsia="zh-CN"/>
      </w:rPr>
      <w:t>JEECG</w:t>
    </w:r>
    <w:r w:rsidR="0046163D">
      <w:rPr>
        <w:rFonts w:ascii="Cambria" w:hAnsi="Cambria" w:hint="eastAsia"/>
        <w:b/>
        <w:color w:val="A6A6A6"/>
        <w:sz w:val="30"/>
        <w:szCs w:val="30"/>
        <w:lang w:eastAsia="zh-CN"/>
      </w:rPr>
      <w:t>微云</w:t>
    </w:r>
    <w:r>
      <w:rPr>
        <w:rFonts w:ascii="Cambria" w:hAnsi="Cambria" w:hint="eastAsia"/>
        <w:b/>
        <w:color w:val="A6A6A6"/>
        <w:sz w:val="30"/>
        <w:szCs w:val="30"/>
        <w:lang w:eastAsia="zh-CN"/>
      </w:rPr>
      <w:t>开发平台</w:t>
    </w:r>
  </w:p>
  <w:p w:rsidR="00D42E3B" w:rsidRDefault="002F23AF">
    <w:pPr>
      <w:pStyle w:val="ac"/>
      <w:tabs>
        <w:tab w:val="clear" w:pos="4153"/>
        <w:tab w:val="clear" w:pos="8306"/>
        <w:tab w:val="left" w:pos="3328"/>
      </w:tabs>
      <w:ind w:firstLineChars="0" w:firstLine="0"/>
      <w:jc w:val="left"/>
      <w:rPr>
        <w:rFonts w:ascii="Cambria" w:hAnsi="Cambria"/>
        <w:color w:val="A6A6A6"/>
        <w:sz w:val="24"/>
        <w:szCs w:val="24"/>
        <w:lang w:eastAsia="zh-CN"/>
      </w:rPr>
    </w:pPr>
    <w:r>
      <w:rPr>
        <w:rFonts w:ascii="Cambria" w:hAnsi="Cambria"/>
        <w:color w:val="A6A6A6"/>
        <w:sz w:val="24"/>
        <w:szCs w:val="24"/>
      </w:rPr>
      <w:pict>
        <v:group id="组合 1035" o:spid="_x0000_s2100" style="position:absolute;margin-left:0;margin-top:0;width:595.3pt;height:64.8pt;z-index:13;mso-position-horizontal:center;mso-position-horizontal-relative:page;mso-position-vertical:top;mso-position-vertical-relative:page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95" type="#_x0000_t32" style="position:absolute;left:9;top:1431;width:15822;height:0" o:preferrelative="t" strokecolor="#31849b">
            <v:stroke miterlimit="2"/>
          </v:shape>
          <v:rect id="_x0000_s2096" style="position:absolute;left:8;top:9;width:4031;height:1439" o:preferrelative="t" filled="f" stroked="f"/>
          <w10:wrap anchorx="page" anchory="page"/>
        </v:group>
      </w:pict>
    </w:r>
    <w:r>
      <w:rPr>
        <w:rFonts w:ascii="Cambria" w:hAnsi="Cambria"/>
        <w:color w:val="A6A6A6"/>
        <w:sz w:val="24"/>
        <w:szCs w:val="24"/>
      </w:rPr>
      <w:pict>
        <v:rect id="_x0000_s2093" style="position:absolute;margin-left:546.7pt;margin-top:.7pt;width:7.15pt;height:64.8pt;z-index:12;mso-position-horizontal-relative:page;mso-position-vertical-relative:page" o:preferrelative="t" fillcolor="#4bacc6" strokecolor="#205867">
          <v:stroke miterlimit="2"/>
          <w10:wrap anchorx="page" anchory="page"/>
        </v:rect>
      </w:pict>
    </w:r>
    <w:r>
      <w:rPr>
        <w:rFonts w:ascii="Cambria" w:hAnsi="Cambria"/>
        <w:color w:val="A6A6A6"/>
        <w:sz w:val="24"/>
        <w:szCs w:val="24"/>
      </w:rPr>
      <w:pict>
        <v:rect id="_x0000_s2092" style="position:absolute;margin-left:41.4pt;margin-top:.7pt;width:7.15pt;height:64.8pt;z-index:11;mso-position-horizontal-relative:page;mso-position-vertical-relative:page" o:preferrelative="t" fillcolor="#4bacc6" strokecolor="#205867">
          <v:stroke miterlimit="2"/>
          <w10:wrap anchorx="page" anchory="page"/>
        </v:rect>
      </w:pict>
    </w:r>
    <w:r w:rsidR="0046163D">
      <w:rPr>
        <w:rFonts w:ascii="Cambria" w:hAnsi="Cambria" w:hint="eastAsia"/>
        <w:color w:val="A6A6A6"/>
        <w:sz w:val="24"/>
        <w:szCs w:val="24"/>
        <w:lang w:eastAsia="zh-CN"/>
      </w:rPr>
      <w:t xml:space="preserve">maven </w:t>
    </w:r>
    <w:r w:rsidR="0046163D">
      <w:rPr>
        <w:rFonts w:ascii="Cambria" w:hAnsi="Cambria" w:hint="eastAsia"/>
        <w:color w:val="A6A6A6"/>
        <w:sz w:val="24"/>
        <w:szCs w:val="24"/>
        <w:lang w:eastAsia="zh-CN"/>
      </w:rPr>
      <w:t>版本手把手入门手册</w:t>
    </w:r>
  </w:p>
  <w:p w:rsidR="00D42E3B" w:rsidRDefault="002F23AF">
    <w:pPr>
      <w:pStyle w:val="ac"/>
      <w:ind w:firstLine="360"/>
    </w:pPr>
    <w:r>
      <w:rPr>
        <w:rFonts w:ascii="Cambria" w:hAnsi="Cambria"/>
      </w:rPr>
      <w:pict>
        <v:group id="组合 1040" o:spid="_x0000_s2099" style="position:absolute;left:0;text-align:left;margin-left:0;margin-top:0;width:595.3pt;height:64.8pt;z-index:10;mso-position-horizontal:center;mso-position-horizontal-relative:page;mso-position-vertical:top;mso-position-vertical-relative:page" coordorigin="8,9" coordsize="15823,1439">
          <v:shape id="_x0000_s2090" type="#_x0000_t32" style="position:absolute;left:9;top:1431;width:15822;height:0" o:preferrelative="t" strokecolor="#31849b">
            <v:stroke miterlimit="2"/>
          </v:shape>
          <v:rect id="_x0000_s2091" style="position:absolute;left:8;top:9;width:4031;height:1439" o:preferrelative="t" filled="f" stroked="f"/>
          <w10:wrap anchorx="page" anchory="page"/>
        </v:group>
      </w:pict>
    </w:r>
    <w:r>
      <w:rPr>
        <w:rFonts w:ascii="Cambria" w:hAnsi="Cambria"/>
      </w:rPr>
      <w:pict>
        <v:rect id="_x0000_s2088" style="position:absolute;left:0;text-align:left;margin-left:546.8pt;margin-top:.7pt;width:7.15pt;height:64.8pt;z-index:9;mso-position-horizontal-relative:page;mso-position-vertical-relative:page" o:preferrelative="t" fillcolor="#4bacc6" strokecolor="#205867">
          <v:stroke miterlimit="2"/>
          <w10:wrap anchorx="page" anchory="page"/>
        </v:rect>
      </w:pict>
    </w:r>
    <w:r>
      <w:rPr>
        <w:rFonts w:ascii="Cambria" w:hAnsi="Cambria"/>
      </w:rPr>
      <w:pict>
        <v:rect id="_x0000_s2087" style="position:absolute;left:0;text-align:left;margin-left:41.5pt;margin-top:.7pt;width:7.15pt;height:64.8pt;z-index:8;mso-position-horizontal-relative:page;mso-position-vertical-relative:page" o:preferrelative="t" fillcolor="#4bacc6" strokecolor="#205867">
          <v:stroke miterlimit="2"/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1">
      <w:start w:val="1"/>
      <w:numFmt w:val="decimal"/>
      <w:pStyle w:val="51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FFFFFF7D"/>
    <w:lvl w:ilvl="0" w:tentative="1">
      <w:start w:val="1"/>
      <w:numFmt w:val="decimal"/>
      <w:pStyle w:val="41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FFFFFF7E"/>
    <w:lvl w:ilvl="0" w:tentative="1">
      <w:start w:val="1"/>
      <w:numFmt w:val="decimal"/>
      <w:pStyle w:val="31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FFFFFF7F"/>
    <w:lvl w:ilvl="0" w:tentative="1">
      <w:start w:val="1"/>
      <w:numFmt w:val="decimal"/>
      <w:pStyle w:val="21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FFFFFF80"/>
    <w:lvl w:ilvl="0" w:tentative="1">
      <w:start w:val="1"/>
      <w:numFmt w:val="bullet"/>
      <w:pStyle w:val="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FFFFF81"/>
    <w:lvl w:ilvl="0" w:tentative="1">
      <w:start w:val="1"/>
      <w:numFmt w:val="bullet"/>
      <w:pStyle w:val="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FFFFFF82"/>
    <w:lvl w:ilvl="0" w:tentative="1">
      <w:start w:val="1"/>
      <w:numFmt w:val="bullet"/>
      <w:pStyle w:val="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FFFFFF83"/>
    <w:lvl w:ilvl="0" w:tentative="1">
      <w:start w:val="1"/>
      <w:numFmt w:val="bullet"/>
      <w:pStyle w:val="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FFFFFF88"/>
    <w:lvl w:ilvl="0" w:tentative="1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FFFFFF89"/>
    <w:lvl w:ilvl="0" w:tentative="1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000000C"/>
    <w:multiLevelType w:val="multilevel"/>
    <w:tmpl w:val="0000000C"/>
    <w:lvl w:ilvl="0" w:tentative="1">
      <w:start w:val="1"/>
      <w:numFmt w:val="decimal"/>
      <w:lvlText w:val="%1."/>
      <w:lvlJc w:val="left"/>
      <w:pPr>
        <w:ind w:left="425" w:hanging="425"/>
      </w:pPr>
    </w:lvl>
    <w:lvl w:ilvl="1" w:tentative="1">
      <w:start w:val="1"/>
      <w:numFmt w:val="decimal"/>
      <w:pStyle w:val="20"/>
      <w:lvlText w:val="%1.%2."/>
      <w:lvlJc w:val="left"/>
      <w:pPr>
        <w:ind w:left="567" w:hanging="567"/>
      </w:pPr>
    </w:lvl>
    <w:lvl w:ilvl="2" w:tentative="1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07D05CFB"/>
    <w:multiLevelType w:val="multilevel"/>
    <w:tmpl w:val="B358E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0AEB04E5"/>
    <w:multiLevelType w:val="multilevel"/>
    <w:tmpl w:val="EB0EF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0C1D6DAD"/>
    <w:multiLevelType w:val="hybridMultilevel"/>
    <w:tmpl w:val="3A8ED700"/>
    <w:lvl w:ilvl="0" w:tplc="345AB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CD6127F"/>
    <w:multiLevelType w:val="hybridMultilevel"/>
    <w:tmpl w:val="60DE98C2"/>
    <w:lvl w:ilvl="0" w:tplc="874282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0EF45CE6"/>
    <w:multiLevelType w:val="multilevel"/>
    <w:tmpl w:val="75B07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110825A7"/>
    <w:multiLevelType w:val="singleLevel"/>
    <w:tmpl w:val="110825A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7">
    <w:nsid w:val="18273EFE"/>
    <w:multiLevelType w:val="multilevel"/>
    <w:tmpl w:val="CBBA5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1C9F41A3"/>
    <w:multiLevelType w:val="hybridMultilevel"/>
    <w:tmpl w:val="0CAEAF0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01F7938"/>
    <w:multiLevelType w:val="multilevel"/>
    <w:tmpl w:val="62EC7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4725711"/>
    <w:multiLevelType w:val="hybridMultilevel"/>
    <w:tmpl w:val="FF8E7ED8"/>
    <w:lvl w:ilvl="0" w:tplc="B7000E28">
      <w:start w:val="1"/>
      <w:numFmt w:val="japaneseCounting"/>
      <w:lvlText w:val="%1."/>
      <w:lvlJc w:val="left"/>
      <w:pPr>
        <w:ind w:left="360" w:hanging="360"/>
      </w:pPr>
      <w:rPr>
        <w:rFonts w:ascii="Courier New" w:eastAsia="微软雅黑" w:hAnsi="Courier New" w:cs="Courier New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9BE1CA5"/>
    <w:multiLevelType w:val="hybridMultilevel"/>
    <w:tmpl w:val="257C5150"/>
    <w:lvl w:ilvl="0" w:tplc="DBE6C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0725529"/>
    <w:multiLevelType w:val="multilevel"/>
    <w:tmpl w:val="80DAA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11240D3"/>
    <w:multiLevelType w:val="multilevel"/>
    <w:tmpl w:val="1B2A5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2C55B64"/>
    <w:multiLevelType w:val="hybridMultilevel"/>
    <w:tmpl w:val="AB94E70A"/>
    <w:lvl w:ilvl="0" w:tplc="84821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5BA71A2"/>
    <w:multiLevelType w:val="hybridMultilevel"/>
    <w:tmpl w:val="523A137E"/>
    <w:lvl w:ilvl="0" w:tplc="4D8A0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AEB0DF3"/>
    <w:multiLevelType w:val="hybridMultilevel"/>
    <w:tmpl w:val="E4D457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DB63372"/>
    <w:multiLevelType w:val="multilevel"/>
    <w:tmpl w:val="3DB63372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2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0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28">
    <w:nsid w:val="4620740D"/>
    <w:multiLevelType w:val="hybridMultilevel"/>
    <w:tmpl w:val="F078ADF4"/>
    <w:lvl w:ilvl="0" w:tplc="BFFCE2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>
    <w:nsid w:val="5243C54A"/>
    <w:multiLevelType w:val="singleLevel"/>
    <w:tmpl w:val="5243C54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0">
    <w:nsid w:val="5288D182"/>
    <w:multiLevelType w:val="singleLevel"/>
    <w:tmpl w:val="5288D182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1">
    <w:nsid w:val="5288D8ED"/>
    <w:multiLevelType w:val="singleLevel"/>
    <w:tmpl w:val="5288D8ED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2">
    <w:nsid w:val="5288DB1A"/>
    <w:multiLevelType w:val="singleLevel"/>
    <w:tmpl w:val="5288DB1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3">
    <w:nsid w:val="68357522"/>
    <w:multiLevelType w:val="multilevel"/>
    <w:tmpl w:val="D3285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5DD66C0"/>
    <w:multiLevelType w:val="multilevel"/>
    <w:tmpl w:val="576A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7734F1D"/>
    <w:multiLevelType w:val="singleLevel"/>
    <w:tmpl w:val="77734F1D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27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7"/>
  </w:num>
  <w:num w:numId="7">
    <w:abstractNumId w:val="4"/>
  </w:num>
  <w:num w:numId="8">
    <w:abstractNumId w:val="10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30"/>
  </w:num>
  <w:num w:numId="14">
    <w:abstractNumId w:val="29"/>
  </w:num>
  <w:num w:numId="15">
    <w:abstractNumId w:val="35"/>
  </w:num>
  <w:num w:numId="16">
    <w:abstractNumId w:val="16"/>
  </w:num>
  <w:num w:numId="17">
    <w:abstractNumId w:val="31"/>
  </w:num>
  <w:num w:numId="18">
    <w:abstractNumId w:val="32"/>
  </w:num>
  <w:num w:numId="19">
    <w:abstractNumId w:val="18"/>
  </w:num>
  <w:num w:numId="20">
    <w:abstractNumId w:val="26"/>
  </w:num>
  <w:num w:numId="21">
    <w:abstractNumId w:val="27"/>
  </w:num>
  <w:num w:numId="22">
    <w:abstractNumId w:val="27"/>
  </w:num>
  <w:num w:numId="23">
    <w:abstractNumId w:val="27"/>
  </w:num>
  <w:num w:numId="24">
    <w:abstractNumId w:val="12"/>
    <w:lvlOverride w:ilvl="0">
      <w:startOverride w:val="6"/>
    </w:lvlOverride>
  </w:num>
  <w:num w:numId="25">
    <w:abstractNumId w:val="33"/>
    <w:lvlOverride w:ilvl="0">
      <w:startOverride w:val="6"/>
    </w:lvlOverride>
  </w:num>
  <w:num w:numId="26">
    <w:abstractNumId w:val="20"/>
  </w:num>
  <w:num w:numId="27">
    <w:abstractNumId w:val="14"/>
  </w:num>
  <w:num w:numId="28">
    <w:abstractNumId w:val="28"/>
  </w:num>
  <w:num w:numId="29">
    <w:abstractNumId w:val="13"/>
  </w:num>
  <w:num w:numId="30">
    <w:abstractNumId w:val="19"/>
  </w:num>
  <w:num w:numId="31">
    <w:abstractNumId w:val="17"/>
  </w:num>
  <w:num w:numId="32">
    <w:abstractNumId w:val="11"/>
  </w:num>
  <w:num w:numId="33">
    <w:abstractNumId w:val="23"/>
  </w:num>
  <w:num w:numId="34">
    <w:abstractNumId w:val="15"/>
  </w:num>
  <w:num w:numId="35">
    <w:abstractNumId w:val="22"/>
  </w:num>
  <w:num w:numId="36">
    <w:abstractNumId w:val="34"/>
  </w:num>
  <w:num w:numId="37">
    <w:abstractNumId w:val="24"/>
  </w:num>
  <w:num w:numId="38">
    <w:abstractNumId w:val="21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10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  <o:rules v:ext="edit">
        <o:r id="V:Rule1" type="connector" idref="#_x0000_s2095"/>
        <o:r id="V:Rule2" type="connector" idref="#_x0000_s2084"/>
        <o:r id="V:Rule3" type="connector" idref="#_x0000_s2090"/>
        <o:r id="V:Rule4" type="connector" idref="#_x0000_s2079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42E3B"/>
    <w:rsid w:val="00043AFC"/>
    <w:rsid w:val="00044D73"/>
    <w:rsid w:val="0006714A"/>
    <w:rsid w:val="0009665E"/>
    <w:rsid w:val="000B7691"/>
    <w:rsid w:val="0010031E"/>
    <w:rsid w:val="00114F5A"/>
    <w:rsid w:val="001B0732"/>
    <w:rsid w:val="00224D36"/>
    <w:rsid w:val="002F23AF"/>
    <w:rsid w:val="00381EC4"/>
    <w:rsid w:val="003B044B"/>
    <w:rsid w:val="003D36A4"/>
    <w:rsid w:val="003D7C5C"/>
    <w:rsid w:val="0040353D"/>
    <w:rsid w:val="0046163D"/>
    <w:rsid w:val="004878EC"/>
    <w:rsid w:val="004C5435"/>
    <w:rsid w:val="004E778B"/>
    <w:rsid w:val="00555BFE"/>
    <w:rsid w:val="005C58D1"/>
    <w:rsid w:val="00660E3C"/>
    <w:rsid w:val="006C32A8"/>
    <w:rsid w:val="006D635D"/>
    <w:rsid w:val="006E031D"/>
    <w:rsid w:val="00713ABB"/>
    <w:rsid w:val="00720517"/>
    <w:rsid w:val="007C1A43"/>
    <w:rsid w:val="007E1DA1"/>
    <w:rsid w:val="0084347D"/>
    <w:rsid w:val="008974EA"/>
    <w:rsid w:val="00914E75"/>
    <w:rsid w:val="0093152C"/>
    <w:rsid w:val="00960858"/>
    <w:rsid w:val="00967EA9"/>
    <w:rsid w:val="00995B23"/>
    <w:rsid w:val="009B04AA"/>
    <w:rsid w:val="009D63F7"/>
    <w:rsid w:val="009E2B42"/>
    <w:rsid w:val="00A37970"/>
    <w:rsid w:val="00A56EBC"/>
    <w:rsid w:val="00B3067B"/>
    <w:rsid w:val="00B50388"/>
    <w:rsid w:val="00B72C2F"/>
    <w:rsid w:val="00BA6968"/>
    <w:rsid w:val="00BB467E"/>
    <w:rsid w:val="00BD02DD"/>
    <w:rsid w:val="00BE5E8C"/>
    <w:rsid w:val="00C20963"/>
    <w:rsid w:val="00D11B44"/>
    <w:rsid w:val="00D42E3B"/>
    <w:rsid w:val="00E3617A"/>
    <w:rsid w:val="00E80D75"/>
    <w:rsid w:val="00EA5D33"/>
    <w:rsid w:val="00EE1EA8"/>
    <w:rsid w:val="00EE5BEA"/>
    <w:rsid w:val="00EF06B6"/>
    <w:rsid w:val="00F007B7"/>
    <w:rsid w:val="00F51F53"/>
    <w:rsid w:val="00FF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rsid w:val="00D42E3B"/>
    <w:pPr>
      <w:spacing w:line="360" w:lineRule="auto"/>
      <w:ind w:firstLineChars="200" w:firstLine="200"/>
    </w:pPr>
    <w:rPr>
      <w:rFonts w:cs="Times New Roman"/>
      <w:sz w:val="21"/>
      <w:szCs w:val="22"/>
      <w:lang w:eastAsia="en-US" w:bidi="en-US"/>
    </w:rPr>
  </w:style>
  <w:style w:type="paragraph" w:styleId="1">
    <w:name w:val="heading 1"/>
    <w:basedOn w:val="a1"/>
    <w:next w:val="a1"/>
    <w:link w:val="1Char"/>
    <w:rsid w:val="00D42E3B"/>
    <w:pPr>
      <w:keepNext/>
      <w:keepLines/>
      <w:numPr>
        <w:numId w:val="1"/>
      </w:numPr>
      <w:spacing w:before="480"/>
      <w:ind w:firstLineChars="0" w:firstLine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2">
    <w:name w:val="heading 2"/>
    <w:basedOn w:val="a1"/>
    <w:next w:val="a1"/>
    <w:link w:val="2Char"/>
    <w:rsid w:val="00D42E3B"/>
    <w:pPr>
      <w:keepNext/>
      <w:keepLines/>
      <w:numPr>
        <w:ilvl w:val="1"/>
        <w:numId w:val="1"/>
      </w:numPr>
      <w:tabs>
        <w:tab w:val="left" w:pos="432"/>
      </w:tabs>
      <w:spacing w:before="200"/>
      <w:ind w:firstLineChars="0" w:firstLine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0">
    <w:name w:val="heading 3"/>
    <w:basedOn w:val="a1"/>
    <w:next w:val="a1"/>
    <w:link w:val="3Char"/>
    <w:rsid w:val="00D42E3B"/>
    <w:pPr>
      <w:keepNext/>
      <w:keepLines/>
      <w:numPr>
        <w:ilvl w:val="2"/>
        <w:numId w:val="1"/>
      </w:numPr>
      <w:tabs>
        <w:tab w:val="left" w:pos="432"/>
      </w:tabs>
      <w:spacing w:before="200"/>
      <w:ind w:firstLineChars="0" w:firstLine="0"/>
      <w:outlineLvl w:val="2"/>
    </w:pPr>
    <w:rPr>
      <w:rFonts w:ascii="Cambria" w:hAnsi="Cambria"/>
      <w:b/>
      <w:bCs/>
      <w:color w:val="4F81BD"/>
    </w:rPr>
  </w:style>
  <w:style w:type="paragraph" w:styleId="40">
    <w:name w:val="heading 4"/>
    <w:basedOn w:val="a1"/>
    <w:next w:val="a1"/>
    <w:link w:val="4Char"/>
    <w:rsid w:val="00D42E3B"/>
    <w:pPr>
      <w:keepNext/>
      <w:keepLines/>
      <w:tabs>
        <w:tab w:val="left" w:pos="864"/>
      </w:tabs>
      <w:spacing w:before="200"/>
      <w:ind w:firstLineChars="0" w:firstLine="0"/>
      <w:outlineLvl w:val="3"/>
    </w:pPr>
    <w:rPr>
      <w:rFonts w:ascii="Cambria" w:hAnsi="Cambria"/>
      <w:b/>
      <w:bCs/>
      <w:i/>
      <w:iCs/>
      <w:color w:val="4F81BD"/>
    </w:rPr>
  </w:style>
  <w:style w:type="paragraph" w:styleId="50">
    <w:name w:val="heading 5"/>
    <w:basedOn w:val="a1"/>
    <w:next w:val="a1"/>
    <w:link w:val="5Char"/>
    <w:rsid w:val="00D42E3B"/>
    <w:pPr>
      <w:keepNext/>
      <w:keepLines/>
      <w:tabs>
        <w:tab w:val="left" w:pos="1008"/>
      </w:tabs>
      <w:spacing w:before="200"/>
      <w:ind w:firstLineChars="0" w:firstLine="0"/>
      <w:outlineLvl w:val="4"/>
    </w:pPr>
    <w:rPr>
      <w:rFonts w:ascii="Cambria" w:hAnsi="Cambria"/>
      <w:color w:val="243F60"/>
    </w:rPr>
  </w:style>
  <w:style w:type="paragraph" w:styleId="6">
    <w:name w:val="heading 6"/>
    <w:basedOn w:val="a1"/>
    <w:next w:val="a1"/>
    <w:link w:val="6Char"/>
    <w:rsid w:val="00D42E3B"/>
    <w:pPr>
      <w:keepNext/>
      <w:keepLines/>
      <w:tabs>
        <w:tab w:val="left" w:pos="1151"/>
      </w:tabs>
      <w:spacing w:before="200"/>
      <w:ind w:firstLineChars="0" w:firstLine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1"/>
    <w:next w:val="a1"/>
    <w:link w:val="7Char"/>
    <w:rsid w:val="00D42E3B"/>
    <w:pPr>
      <w:keepNext/>
      <w:keepLines/>
      <w:tabs>
        <w:tab w:val="left" w:pos="1296"/>
      </w:tabs>
      <w:spacing w:before="200"/>
      <w:ind w:firstLineChars="0" w:firstLine="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1"/>
    <w:next w:val="a1"/>
    <w:link w:val="8Char"/>
    <w:rsid w:val="00D42E3B"/>
    <w:pPr>
      <w:keepNext/>
      <w:keepLines/>
      <w:tabs>
        <w:tab w:val="left" w:pos="1440"/>
      </w:tabs>
      <w:spacing w:before="200"/>
      <w:ind w:firstLineChars="0" w:firstLine="0"/>
      <w:outlineLvl w:val="7"/>
    </w:pPr>
    <w:rPr>
      <w:rFonts w:ascii="Cambria" w:hAnsi="Cambria"/>
      <w:color w:val="4F81BD"/>
    </w:rPr>
  </w:style>
  <w:style w:type="paragraph" w:styleId="9">
    <w:name w:val="heading 9"/>
    <w:basedOn w:val="a1"/>
    <w:next w:val="a1"/>
    <w:link w:val="9Char"/>
    <w:rsid w:val="00D42E3B"/>
    <w:pPr>
      <w:keepNext/>
      <w:keepLines/>
      <w:tabs>
        <w:tab w:val="left" w:pos="1583"/>
      </w:tabs>
      <w:spacing w:before="200"/>
      <w:ind w:firstLineChars="0" w:firstLine="0"/>
      <w:outlineLvl w:val="8"/>
    </w:pPr>
    <w:rPr>
      <w:rFonts w:ascii="Cambria" w:hAnsi="Cambria"/>
      <w:i/>
      <w:iCs/>
      <w:color w:val="40404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link w:val="1"/>
    <w:rsid w:val="00D42E3B"/>
    <w:rPr>
      <w:rFonts w:ascii="Cambria" w:hAnsi="Cambria" w:cs="Times New Roman"/>
      <w:b/>
      <w:bCs/>
      <w:color w:val="365F91"/>
      <w:sz w:val="28"/>
      <w:szCs w:val="28"/>
      <w:lang w:eastAsia="en-US" w:bidi="en-US"/>
    </w:rPr>
  </w:style>
  <w:style w:type="character" w:customStyle="1" w:styleId="2Char">
    <w:name w:val="标题 2 Char"/>
    <w:link w:val="22"/>
    <w:rsid w:val="00D42E3B"/>
    <w:rPr>
      <w:rFonts w:ascii="Cambria" w:hAnsi="Cambria" w:cs="Times New Roman"/>
      <w:b/>
      <w:bCs/>
      <w:color w:val="4F81BD"/>
      <w:sz w:val="26"/>
      <w:szCs w:val="26"/>
      <w:lang w:eastAsia="en-US" w:bidi="en-US"/>
    </w:rPr>
  </w:style>
  <w:style w:type="character" w:customStyle="1" w:styleId="3Char">
    <w:name w:val="标题 3 Char"/>
    <w:link w:val="30"/>
    <w:semiHidden/>
    <w:rsid w:val="00D42E3B"/>
    <w:rPr>
      <w:rFonts w:ascii="Cambria" w:hAnsi="Cambria"/>
      <w:b/>
      <w:bCs/>
      <w:color w:val="4F81BD"/>
      <w:sz w:val="21"/>
      <w:szCs w:val="22"/>
      <w:lang w:eastAsia="en-US" w:bidi="en-US"/>
    </w:rPr>
  </w:style>
  <w:style w:type="character" w:customStyle="1" w:styleId="4Char">
    <w:name w:val="标题 4 Char"/>
    <w:link w:val="40"/>
    <w:semiHidden/>
    <w:rsid w:val="00D42E3B"/>
    <w:rPr>
      <w:rFonts w:ascii="Cambria" w:hAnsi="Cambria"/>
      <w:b/>
      <w:bCs/>
      <w:i/>
      <w:iCs/>
      <w:color w:val="4F81BD"/>
      <w:sz w:val="21"/>
      <w:szCs w:val="22"/>
      <w:lang w:eastAsia="en-US" w:bidi="en-US"/>
    </w:rPr>
  </w:style>
  <w:style w:type="character" w:customStyle="1" w:styleId="5Char">
    <w:name w:val="标题 5 Char"/>
    <w:link w:val="50"/>
    <w:semiHidden/>
    <w:rsid w:val="00D42E3B"/>
    <w:rPr>
      <w:rFonts w:ascii="Cambria" w:hAnsi="Cambria"/>
      <w:color w:val="243F60"/>
      <w:sz w:val="21"/>
      <w:szCs w:val="22"/>
      <w:lang w:eastAsia="en-US" w:bidi="en-US"/>
    </w:rPr>
  </w:style>
  <w:style w:type="character" w:customStyle="1" w:styleId="6Char">
    <w:name w:val="标题 6 Char"/>
    <w:link w:val="6"/>
    <w:semiHidden/>
    <w:rsid w:val="00D42E3B"/>
    <w:rPr>
      <w:rFonts w:ascii="Cambria" w:hAnsi="Cambria"/>
      <w:i/>
      <w:iCs/>
      <w:color w:val="243F60"/>
      <w:sz w:val="21"/>
      <w:szCs w:val="22"/>
      <w:lang w:eastAsia="en-US" w:bidi="en-US"/>
    </w:rPr>
  </w:style>
  <w:style w:type="character" w:customStyle="1" w:styleId="7Char">
    <w:name w:val="标题 7 Char"/>
    <w:link w:val="7"/>
    <w:semiHidden/>
    <w:rsid w:val="00D42E3B"/>
    <w:rPr>
      <w:rFonts w:ascii="Cambria" w:hAnsi="Cambria"/>
      <w:i/>
      <w:iCs/>
      <w:color w:val="404040"/>
      <w:sz w:val="21"/>
      <w:szCs w:val="22"/>
      <w:lang w:eastAsia="en-US" w:bidi="en-US"/>
    </w:rPr>
  </w:style>
  <w:style w:type="character" w:customStyle="1" w:styleId="8Char">
    <w:name w:val="标题 8 Char"/>
    <w:link w:val="8"/>
    <w:semiHidden/>
    <w:rsid w:val="00D42E3B"/>
    <w:rPr>
      <w:rFonts w:ascii="Cambria" w:hAnsi="Cambria"/>
      <w:color w:val="4F81BD"/>
      <w:lang w:eastAsia="en-US" w:bidi="en-US"/>
    </w:rPr>
  </w:style>
  <w:style w:type="character" w:customStyle="1" w:styleId="9Char">
    <w:name w:val="标题 9 Char"/>
    <w:link w:val="9"/>
    <w:semiHidden/>
    <w:rsid w:val="00D42E3B"/>
    <w:rPr>
      <w:rFonts w:ascii="Cambria" w:hAnsi="Cambria"/>
      <w:i/>
      <w:iCs/>
      <w:color w:val="404040"/>
      <w:lang w:eastAsia="en-US" w:bidi="en-US"/>
    </w:rPr>
  </w:style>
  <w:style w:type="character" w:customStyle="1" w:styleId="Char">
    <w:name w:val="批注主题 Char"/>
    <w:link w:val="10"/>
    <w:semiHidden/>
    <w:rsid w:val="00D42E3B"/>
    <w:rPr>
      <w:b/>
      <w:bCs/>
      <w:sz w:val="22"/>
      <w:szCs w:val="22"/>
      <w:lang w:eastAsia="en-US" w:bidi="en-US"/>
    </w:rPr>
  </w:style>
  <w:style w:type="character" w:customStyle="1" w:styleId="Char0">
    <w:name w:val="批注文字 Char"/>
    <w:link w:val="a5"/>
    <w:semiHidden/>
    <w:rsid w:val="00D42E3B"/>
    <w:rPr>
      <w:sz w:val="22"/>
      <w:szCs w:val="22"/>
      <w:lang w:eastAsia="en-US" w:bidi="en-US"/>
    </w:rPr>
  </w:style>
  <w:style w:type="paragraph" w:styleId="a5">
    <w:name w:val="annotation text"/>
    <w:basedOn w:val="a1"/>
    <w:link w:val="Char0"/>
    <w:rsid w:val="00D42E3B"/>
    <w:rPr>
      <w:sz w:val="22"/>
    </w:rPr>
  </w:style>
  <w:style w:type="paragraph" w:customStyle="1" w:styleId="10">
    <w:name w:val="批注主题1"/>
    <w:basedOn w:val="a5"/>
    <w:next w:val="a5"/>
    <w:link w:val="Char"/>
    <w:rsid w:val="00D42E3B"/>
    <w:rPr>
      <w:b/>
      <w:bCs/>
    </w:rPr>
  </w:style>
  <w:style w:type="paragraph" w:styleId="70">
    <w:name w:val="toc 7"/>
    <w:basedOn w:val="a1"/>
    <w:next w:val="a1"/>
    <w:rsid w:val="00D42E3B"/>
    <w:pPr>
      <w:ind w:leftChars="1200" w:left="2520"/>
    </w:pPr>
  </w:style>
  <w:style w:type="character" w:customStyle="1" w:styleId="Char1">
    <w:name w:val="正文首行缩进 Char"/>
    <w:link w:val="11"/>
    <w:semiHidden/>
    <w:rsid w:val="00D42E3B"/>
    <w:rPr>
      <w:sz w:val="22"/>
      <w:szCs w:val="22"/>
      <w:lang w:eastAsia="en-US" w:bidi="en-US"/>
    </w:rPr>
  </w:style>
  <w:style w:type="character" w:customStyle="1" w:styleId="Char2">
    <w:name w:val="正文文本 Char"/>
    <w:link w:val="a6"/>
    <w:semiHidden/>
    <w:rsid w:val="00D42E3B"/>
    <w:rPr>
      <w:sz w:val="22"/>
      <w:szCs w:val="22"/>
      <w:lang w:eastAsia="en-US" w:bidi="en-US"/>
    </w:rPr>
  </w:style>
  <w:style w:type="paragraph" w:styleId="a6">
    <w:name w:val="Body Text"/>
    <w:basedOn w:val="a1"/>
    <w:link w:val="Char2"/>
    <w:rsid w:val="00D42E3B"/>
    <w:pPr>
      <w:spacing w:after="120"/>
    </w:pPr>
    <w:rPr>
      <w:sz w:val="22"/>
    </w:rPr>
  </w:style>
  <w:style w:type="paragraph" w:customStyle="1" w:styleId="11">
    <w:name w:val="正文首行缩进1"/>
    <w:basedOn w:val="a6"/>
    <w:link w:val="Char1"/>
    <w:rsid w:val="00D42E3B"/>
    <w:pPr>
      <w:ind w:firstLineChars="100" w:firstLine="420"/>
    </w:pPr>
  </w:style>
  <w:style w:type="character" w:customStyle="1" w:styleId="Char3">
    <w:name w:val="宏文本 Char"/>
    <w:link w:val="12"/>
    <w:rsid w:val="00D42E3B"/>
    <w:rPr>
      <w:rFonts w:ascii="Courier New" w:hAnsi="Courier New" w:cs="Courier New"/>
      <w:sz w:val="24"/>
      <w:szCs w:val="24"/>
      <w:lang w:val="en-US" w:eastAsia="en-US" w:bidi="en-US"/>
    </w:rPr>
  </w:style>
  <w:style w:type="paragraph" w:customStyle="1" w:styleId="12">
    <w:name w:val="宏文本1"/>
    <w:link w:val="Char3"/>
    <w:rsid w:val="00D42E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after="200"/>
    </w:pPr>
    <w:rPr>
      <w:rFonts w:ascii="Courier New" w:hAnsi="Courier New" w:cs="Courier New"/>
      <w:sz w:val="24"/>
      <w:szCs w:val="24"/>
      <w:lang w:eastAsia="en-US" w:bidi="en-US"/>
    </w:rPr>
  </w:style>
  <w:style w:type="character" w:customStyle="1" w:styleId="Char4">
    <w:name w:val="注释标题 Char"/>
    <w:link w:val="13"/>
    <w:semiHidden/>
    <w:rsid w:val="00D42E3B"/>
    <w:rPr>
      <w:sz w:val="22"/>
      <w:szCs w:val="22"/>
      <w:lang w:eastAsia="en-US" w:bidi="en-US"/>
    </w:rPr>
  </w:style>
  <w:style w:type="paragraph" w:customStyle="1" w:styleId="13">
    <w:name w:val="注释标题1"/>
    <w:basedOn w:val="a1"/>
    <w:next w:val="a1"/>
    <w:link w:val="Char4"/>
    <w:rsid w:val="00D42E3B"/>
    <w:pPr>
      <w:jc w:val="center"/>
    </w:pPr>
    <w:rPr>
      <w:sz w:val="22"/>
    </w:rPr>
  </w:style>
  <w:style w:type="paragraph" w:styleId="4">
    <w:name w:val="List Bullet 4"/>
    <w:basedOn w:val="a1"/>
    <w:rsid w:val="00D42E3B"/>
    <w:pPr>
      <w:numPr>
        <w:numId w:val="2"/>
      </w:numPr>
      <w:contextualSpacing/>
    </w:pPr>
  </w:style>
  <w:style w:type="character" w:customStyle="1" w:styleId="Char5">
    <w:name w:val="电子邮件签名 Char"/>
    <w:link w:val="14"/>
    <w:semiHidden/>
    <w:rsid w:val="00D42E3B"/>
    <w:rPr>
      <w:sz w:val="22"/>
      <w:szCs w:val="22"/>
      <w:lang w:eastAsia="en-US" w:bidi="en-US"/>
    </w:rPr>
  </w:style>
  <w:style w:type="paragraph" w:customStyle="1" w:styleId="14">
    <w:name w:val="电子邮件签名1"/>
    <w:basedOn w:val="a1"/>
    <w:link w:val="Char5"/>
    <w:rsid w:val="00D42E3B"/>
    <w:rPr>
      <w:sz w:val="22"/>
    </w:rPr>
  </w:style>
  <w:style w:type="paragraph" w:styleId="a">
    <w:name w:val="List Number"/>
    <w:basedOn w:val="a1"/>
    <w:rsid w:val="00D42E3B"/>
    <w:pPr>
      <w:numPr>
        <w:numId w:val="3"/>
      </w:numPr>
      <w:contextualSpacing/>
    </w:pPr>
  </w:style>
  <w:style w:type="paragraph" w:styleId="a7">
    <w:name w:val="caption"/>
    <w:basedOn w:val="a1"/>
    <w:next w:val="a1"/>
    <w:rsid w:val="00D42E3B"/>
    <w:pPr>
      <w:spacing w:line="240" w:lineRule="auto"/>
    </w:pPr>
    <w:rPr>
      <w:b/>
      <w:bCs/>
      <w:color w:val="4F81BD"/>
      <w:sz w:val="18"/>
      <w:szCs w:val="18"/>
    </w:rPr>
  </w:style>
  <w:style w:type="paragraph" w:styleId="a0">
    <w:name w:val="List Bullet"/>
    <w:basedOn w:val="a1"/>
    <w:rsid w:val="00D42E3B"/>
    <w:pPr>
      <w:numPr>
        <w:numId w:val="4"/>
      </w:numPr>
      <w:contextualSpacing/>
    </w:pPr>
  </w:style>
  <w:style w:type="character" w:customStyle="1" w:styleId="Char6">
    <w:name w:val="文档结构图 Char"/>
    <w:link w:val="15"/>
    <w:semiHidden/>
    <w:rsid w:val="00D42E3B"/>
    <w:rPr>
      <w:rFonts w:ascii="宋体"/>
      <w:kern w:val="2"/>
      <w:sz w:val="18"/>
      <w:szCs w:val="18"/>
    </w:rPr>
  </w:style>
  <w:style w:type="paragraph" w:customStyle="1" w:styleId="15">
    <w:name w:val="文档结构图1"/>
    <w:basedOn w:val="a1"/>
    <w:link w:val="Char6"/>
    <w:rsid w:val="00D42E3B"/>
    <w:rPr>
      <w:rFonts w:ascii="宋体"/>
      <w:kern w:val="2"/>
      <w:sz w:val="18"/>
      <w:szCs w:val="18"/>
    </w:rPr>
  </w:style>
  <w:style w:type="character" w:customStyle="1" w:styleId="Char7">
    <w:name w:val="称呼 Char"/>
    <w:link w:val="16"/>
    <w:semiHidden/>
    <w:rsid w:val="00D42E3B"/>
    <w:rPr>
      <w:sz w:val="22"/>
      <w:szCs w:val="22"/>
      <w:lang w:eastAsia="en-US" w:bidi="en-US"/>
    </w:rPr>
  </w:style>
  <w:style w:type="paragraph" w:customStyle="1" w:styleId="16">
    <w:name w:val="称呼1"/>
    <w:basedOn w:val="a1"/>
    <w:next w:val="a1"/>
    <w:link w:val="Char7"/>
    <w:rsid w:val="00D42E3B"/>
    <w:rPr>
      <w:sz w:val="22"/>
    </w:rPr>
  </w:style>
  <w:style w:type="character" w:customStyle="1" w:styleId="3Char0">
    <w:name w:val="正文文本 3 Char"/>
    <w:link w:val="310"/>
    <w:semiHidden/>
    <w:rsid w:val="00D42E3B"/>
    <w:rPr>
      <w:sz w:val="16"/>
      <w:szCs w:val="16"/>
      <w:lang w:eastAsia="en-US" w:bidi="en-US"/>
    </w:rPr>
  </w:style>
  <w:style w:type="paragraph" w:customStyle="1" w:styleId="310">
    <w:name w:val="正文文本 31"/>
    <w:basedOn w:val="a1"/>
    <w:link w:val="3Char0"/>
    <w:rsid w:val="00D42E3B"/>
    <w:pPr>
      <w:spacing w:after="120"/>
    </w:pPr>
    <w:rPr>
      <w:sz w:val="16"/>
      <w:szCs w:val="16"/>
    </w:rPr>
  </w:style>
  <w:style w:type="character" w:customStyle="1" w:styleId="Char8">
    <w:name w:val="结束语 Char"/>
    <w:link w:val="17"/>
    <w:semiHidden/>
    <w:rsid w:val="00D42E3B"/>
    <w:rPr>
      <w:sz w:val="22"/>
      <w:szCs w:val="22"/>
      <w:lang w:eastAsia="en-US" w:bidi="en-US"/>
    </w:rPr>
  </w:style>
  <w:style w:type="paragraph" w:customStyle="1" w:styleId="17">
    <w:name w:val="结束语1"/>
    <w:basedOn w:val="a1"/>
    <w:link w:val="Char8"/>
    <w:rsid w:val="00D42E3B"/>
    <w:pPr>
      <w:ind w:leftChars="2100" w:left="100"/>
    </w:pPr>
    <w:rPr>
      <w:sz w:val="22"/>
    </w:rPr>
  </w:style>
  <w:style w:type="paragraph" w:styleId="3">
    <w:name w:val="List Bullet 3"/>
    <w:basedOn w:val="a1"/>
    <w:rsid w:val="00D42E3B"/>
    <w:pPr>
      <w:numPr>
        <w:numId w:val="5"/>
      </w:numPr>
      <w:contextualSpacing/>
    </w:pPr>
  </w:style>
  <w:style w:type="character" w:customStyle="1" w:styleId="Char9">
    <w:name w:val="正文文本缩进 Char"/>
    <w:link w:val="18"/>
    <w:semiHidden/>
    <w:rsid w:val="00D42E3B"/>
    <w:rPr>
      <w:sz w:val="22"/>
      <w:szCs w:val="22"/>
      <w:lang w:eastAsia="en-US" w:bidi="en-US"/>
    </w:rPr>
  </w:style>
  <w:style w:type="paragraph" w:customStyle="1" w:styleId="18">
    <w:name w:val="正文文本缩进1"/>
    <w:basedOn w:val="a1"/>
    <w:link w:val="Char9"/>
    <w:rsid w:val="00D42E3B"/>
    <w:pPr>
      <w:spacing w:after="120"/>
      <w:ind w:leftChars="200" w:left="420"/>
    </w:pPr>
    <w:rPr>
      <w:sz w:val="22"/>
    </w:rPr>
  </w:style>
  <w:style w:type="paragraph" w:styleId="a8">
    <w:name w:val="Block Text"/>
    <w:basedOn w:val="a1"/>
    <w:next w:val="a1"/>
    <w:link w:val="Chara"/>
    <w:rsid w:val="00D42E3B"/>
    <w:rPr>
      <w:i/>
      <w:iCs/>
      <w:color w:val="000000"/>
    </w:rPr>
  </w:style>
  <w:style w:type="paragraph" w:styleId="2">
    <w:name w:val="List Bullet 2"/>
    <w:basedOn w:val="a1"/>
    <w:rsid w:val="00D42E3B"/>
    <w:pPr>
      <w:numPr>
        <w:numId w:val="6"/>
      </w:numPr>
      <w:contextualSpacing/>
    </w:pPr>
  </w:style>
  <w:style w:type="character" w:customStyle="1" w:styleId="HTMLChar">
    <w:name w:val="HTML 地址 Char"/>
    <w:link w:val="HTML1"/>
    <w:semiHidden/>
    <w:rsid w:val="00D42E3B"/>
    <w:rPr>
      <w:i/>
      <w:iCs/>
      <w:sz w:val="22"/>
      <w:szCs w:val="22"/>
      <w:lang w:eastAsia="en-US" w:bidi="en-US"/>
    </w:rPr>
  </w:style>
  <w:style w:type="paragraph" w:customStyle="1" w:styleId="HTML1">
    <w:name w:val="HTML 地址1"/>
    <w:basedOn w:val="a1"/>
    <w:link w:val="HTMLChar"/>
    <w:rsid w:val="00D42E3B"/>
    <w:rPr>
      <w:i/>
      <w:iCs/>
      <w:sz w:val="22"/>
    </w:rPr>
  </w:style>
  <w:style w:type="paragraph" w:styleId="52">
    <w:name w:val="toc 5"/>
    <w:basedOn w:val="a1"/>
    <w:next w:val="a1"/>
    <w:rsid w:val="00D42E3B"/>
    <w:pPr>
      <w:ind w:leftChars="800" w:left="1680"/>
    </w:pPr>
  </w:style>
  <w:style w:type="paragraph" w:styleId="32">
    <w:name w:val="toc 3"/>
    <w:basedOn w:val="a1"/>
    <w:next w:val="a1"/>
    <w:rsid w:val="00D42E3B"/>
    <w:pPr>
      <w:ind w:leftChars="400" w:left="840"/>
    </w:pPr>
  </w:style>
  <w:style w:type="character" w:customStyle="1" w:styleId="Charb">
    <w:name w:val="纯文本 Char"/>
    <w:link w:val="19"/>
    <w:semiHidden/>
    <w:rsid w:val="00D42E3B"/>
    <w:rPr>
      <w:rFonts w:ascii="宋体" w:hAnsi="Courier New" w:cs="Courier New"/>
      <w:sz w:val="21"/>
      <w:szCs w:val="21"/>
      <w:lang w:eastAsia="en-US" w:bidi="en-US"/>
    </w:rPr>
  </w:style>
  <w:style w:type="paragraph" w:customStyle="1" w:styleId="19">
    <w:name w:val="纯文本1"/>
    <w:basedOn w:val="a1"/>
    <w:link w:val="Charb"/>
    <w:rsid w:val="00D42E3B"/>
    <w:rPr>
      <w:rFonts w:ascii="宋体" w:hAnsi="Courier New" w:cs="Courier New"/>
      <w:szCs w:val="21"/>
    </w:rPr>
  </w:style>
  <w:style w:type="paragraph" w:styleId="5">
    <w:name w:val="List Bullet 5"/>
    <w:basedOn w:val="a1"/>
    <w:rsid w:val="00D42E3B"/>
    <w:pPr>
      <w:numPr>
        <w:numId w:val="7"/>
      </w:numPr>
      <w:contextualSpacing/>
    </w:pPr>
  </w:style>
  <w:style w:type="paragraph" w:styleId="80">
    <w:name w:val="toc 8"/>
    <w:basedOn w:val="a1"/>
    <w:next w:val="a1"/>
    <w:rsid w:val="00D42E3B"/>
    <w:pPr>
      <w:ind w:leftChars="1400" w:left="2940"/>
    </w:pPr>
  </w:style>
  <w:style w:type="character" w:customStyle="1" w:styleId="Charc">
    <w:name w:val="日期 Char"/>
    <w:link w:val="1a"/>
    <w:semiHidden/>
    <w:rsid w:val="00D42E3B"/>
    <w:rPr>
      <w:sz w:val="22"/>
      <w:szCs w:val="22"/>
      <w:lang w:eastAsia="en-US" w:bidi="en-US"/>
    </w:rPr>
  </w:style>
  <w:style w:type="paragraph" w:customStyle="1" w:styleId="1a">
    <w:name w:val="日期1"/>
    <w:basedOn w:val="a1"/>
    <w:next w:val="a1"/>
    <w:link w:val="Charc"/>
    <w:rsid w:val="00D42E3B"/>
    <w:pPr>
      <w:ind w:leftChars="2500" w:left="100"/>
    </w:pPr>
    <w:rPr>
      <w:sz w:val="22"/>
    </w:rPr>
  </w:style>
  <w:style w:type="character" w:customStyle="1" w:styleId="2Char0">
    <w:name w:val="正文文本缩进 2 Char"/>
    <w:link w:val="210"/>
    <w:semiHidden/>
    <w:rsid w:val="00D42E3B"/>
    <w:rPr>
      <w:sz w:val="22"/>
      <w:szCs w:val="22"/>
      <w:lang w:eastAsia="en-US" w:bidi="en-US"/>
    </w:rPr>
  </w:style>
  <w:style w:type="paragraph" w:customStyle="1" w:styleId="210">
    <w:name w:val="正文文本缩进 21"/>
    <w:basedOn w:val="a1"/>
    <w:link w:val="2Char0"/>
    <w:rsid w:val="00D42E3B"/>
    <w:pPr>
      <w:spacing w:after="120" w:line="480" w:lineRule="auto"/>
      <w:ind w:leftChars="200" w:left="420"/>
    </w:pPr>
    <w:rPr>
      <w:sz w:val="22"/>
    </w:rPr>
  </w:style>
  <w:style w:type="paragraph" w:styleId="a9">
    <w:name w:val="endnote text"/>
    <w:basedOn w:val="a1"/>
    <w:link w:val="Chard"/>
    <w:rsid w:val="00D42E3B"/>
    <w:pPr>
      <w:snapToGrid w:val="0"/>
    </w:pPr>
    <w:rPr>
      <w:sz w:val="22"/>
    </w:rPr>
  </w:style>
  <w:style w:type="character" w:customStyle="1" w:styleId="Chard">
    <w:name w:val="尾注文本 Char"/>
    <w:link w:val="a9"/>
    <w:semiHidden/>
    <w:rsid w:val="00D42E3B"/>
    <w:rPr>
      <w:sz w:val="22"/>
      <w:szCs w:val="22"/>
      <w:lang w:eastAsia="en-US" w:bidi="en-US"/>
    </w:rPr>
  </w:style>
  <w:style w:type="paragraph" w:styleId="aa">
    <w:name w:val="Balloon Text"/>
    <w:basedOn w:val="a1"/>
    <w:link w:val="Chare"/>
    <w:rsid w:val="00D42E3B"/>
    <w:pPr>
      <w:spacing w:line="240" w:lineRule="auto"/>
    </w:pPr>
    <w:rPr>
      <w:sz w:val="18"/>
      <w:szCs w:val="18"/>
    </w:rPr>
  </w:style>
  <w:style w:type="character" w:customStyle="1" w:styleId="Chare">
    <w:name w:val="批注框文本 Char"/>
    <w:link w:val="aa"/>
    <w:semiHidden/>
    <w:rsid w:val="00D42E3B"/>
    <w:rPr>
      <w:sz w:val="18"/>
      <w:szCs w:val="18"/>
      <w:lang w:eastAsia="en-US" w:bidi="en-US"/>
    </w:rPr>
  </w:style>
  <w:style w:type="paragraph" w:styleId="ab">
    <w:name w:val="footer"/>
    <w:basedOn w:val="a1"/>
    <w:rsid w:val="00D42E3B"/>
    <w:pP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2Char1">
    <w:name w:val="正文首行缩进 2 Char"/>
    <w:link w:val="211"/>
    <w:semiHidden/>
    <w:rsid w:val="00D42E3B"/>
    <w:rPr>
      <w:sz w:val="22"/>
      <w:szCs w:val="22"/>
      <w:lang w:eastAsia="en-US" w:bidi="en-US"/>
    </w:rPr>
  </w:style>
  <w:style w:type="paragraph" w:customStyle="1" w:styleId="211">
    <w:name w:val="正文首行缩进 21"/>
    <w:basedOn w:val="18"/>
    <w:link w:val="2Char1"/>
    <w:rsid w:val="00D42E3B"/>
    <w:pPr>
      <w:ind w:firstLine="420"/>
    </w:pPr>
  </w:style>
  <w:style w:type="paragraph" w:styleId="ac">
    <w:name w:val="header"/>
    <w:basedOn w:val="a1"/>
    <w:link w:val="Charf"/>
    <w:rsid w:val="00D42E3B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</w:pPr>
    <w:rPr>
      <w:rFonts w:ascii="Times New Roman" w:hAnsi="Times New Roman"/>
      <w:sz w:val="18"/>
    </w:rPr>
  </w:style>
  <w:style w:type="character" w:customStyle="1" w:styleId="Charf">
    <w:name w:val="页眉 Char"/>
    <w:link w:val="ac"/>
    <w:semiHidden/>
    <w:rsid w:val="00D42E3B"/>
    <w:rPr>
      <w:rFonts w:ascii="Times New Roman" w:hAnsi="Times New Roman"/>
      <w:sz w:val="18"/>
      <w:szCs w:val="22"/>
      <w:lang w:eastAsia="en-US" w:bidi="en-US"/>
    </w:rPr>
  </w:style>
  <w:style w:type="character" w:customStyle="1" w:styleId="Charf0">
    <w:name w:val="签名 Char"/>
    <w:link w:val="1b"/>
    <w:semiHidden/>
    <w:rsid w:val="00D42E3B"/>
    <w:rPr>
      <w:sz w:val="22"/>
      <w:szCs w:val="22"/>
      <w:lang w:eastAsia="en-US" w:bidi="en-US"/>
    </w:rPr>
  </w:style>
  <w:style w:type="paragraph" w:customStyle="1" w:styleId="1b">
    <w:name w:val="签名1"/>
    <w:basedOn w:val="a1"/>
    <w:link w:val="Charf0"/>
    <w:rsid w:val="00D42E3B"/>
    <w:pPr>
      <w:ind w:leftChars="2100" w:left="100"/>
    </w:pPr>
    <w:rPr>
      <w:sz w:val="22"/>
    </w:rPr>
  </w:style>
  <w:style w:type="paragraph" w:styleId="1c">
    <w:name w:val="toc 1"/>
    <w:basedOn w:val="a1"/>
    <w:next w:val="a1"/>
    <w:rsid w:val="00D42E3B"/>
  </w:style>
  <w:style w:type="paragraph" w:styleId="42">
    <w:name w:val="toc 4"/>
    <w:basedOn w:val="a1"/>
    <w:next w:val="a1"/>
    <w:rsid w:val="00D42E3B"/>
    <w:pPr>
      <w:ind w:leftChars="600" w:left="1260"/>
    </w:pPr>
  </w:style>
  <w:style w:type="paragraph" w:styleId="ad">
    <w:name w:val="Subtitle"/>
    <w:basedOn w:val="a1"/>
    <w:next w:val="a1"/>
    <w:link w:val="Charf1"/>
    <w:rsid w:val="00D42E3B"/>
    <w:pPr>
      <w:ind w:firstLineChars="0" w:firstLine="0"/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Charf1">
    <w:name w:val="副标题 Char"/>
    <w:link w:val="ad"/>
    <w:semiHidden/>
    <w:rsid w:val="00D42E3B"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paragraph" w:styleId="ae">
    <w:name w:val="footnote text"/>
    <w:basedOn w:val="a1"/>
    <w:link w:val="Charf2"/>
    <w:rsid w:val="00D42E3B"/>
    <w:pPr>
      <w:snapToGrid w:val="0"/>
    </w:pPr>
    <w:rPr>
      <w:sz w:val="18"/>
      <w:szCs w:val="18"/>
    </w:rPr>
  </w:style>
  <w:style w:type="character" w:customStyle="1" w:styleId="Charf2">
    <w:name w:val="脚注文本 Char"/>
    <w:link w:val="ae"/>
    <w:semiHidden/>
    <w:rsid w:val="00D42E3B"/>
    <w:rPr>
      <w:sz w:val="18"/>
      <w:szCs w:val="18"/>
      <w:lang w:eastAsia="en-US" w:bidi="en-US"/>
    </w:rPr>
  </w:style>
  <w:style w:type="paragraph" w:styleId="60">
    <w:name w:val="toc 6"/>
    <w:basedOn w:val="a1"/>
    <w:next w:val="a1"/>
    <w:rsid w:val="00D42E3B"/>
    <w:pPr>
      <w:ind w:leftChars="1000" w:left="2100"/>
    </w:pPr>
  </w:style>
  <w:style w:type="character" w:customStyle="1" w:styleId="3Char1">
    <w:name w:val="正文文本缩进 3 Char"/>
    <w:link w:val="311"/>
    <w:semiHidden/>
    <w:rsid w:val="00D42E3B"/>
    <w:rPr>
      <w:sz w:val="16"/>
      <w:szCs w:val="16"/>
      <w:lang w:eastAsia="en-US" w:bidi="en-US"/>
    </w:rPr>
  </w:style>
  <w:style w:type="paragraph" w:customStyle="1" w:styleId="311">
    <w:name w:val="正文文本缩进 31"/>
    <w:basedOn w:val="a1"/>
    <w:link w:val="3Char1"/>
    <w:rsid w:val="00D42E3B"/>
    <w:pPr>
      <w:spacing w:after="120"/>
      <w:ind w:leftChars="200" w:left="420"/>
    </w:pPr>
    <w:rPr>
      <w:sz w:val="16"/>
      <w:szCs w:val="16"/>
    </w:rPr>
  </w:style>
  <w:style w:type="paragraph" w:styleId="23">
    <w:name w:val="toc 2"/>
    <w:basedOn w:val="a1"/>
    <w:next w:val="a1"/>
    <w:rsid w:val="00D42E3B"/>
    <w:pPr>
      <w:ind w:leftChars="200" w:left="420"/>
    </w:pPr>
  </w:style>
  <w:style w:type="paragraph" w:styleId="90">
    <w:name w:val="toc 9"/>
    <w:basedOn w:val="a1"/>
    <w:next w:val="a1"/>
    <w:rsid w:val="00D42E3B"/>
    <w:pPr>
      <w:ind w:leftChars="1600" w:left="3360"/>
    </w:pPr>
  </w:style>
  <w:style w:type="character" w:customStyle="1" w:styleId="2Char2">
    <w:name w:val="正文文本 2 Char"/>
    <w:link w:val="212"/>
    <w:semiHidden/>
    <w:rsid w:val="00D42E3B"/>
    <w:rPr>
      <w:sz w:val="22"/>
      <w:szCs w:val="22"/>
      <w:lang w:eastAsia="en-US" w:bidi="en-US"/>
    </w:rPr>
  </w:style>
  <w:style w:type="paragraph" w:customStyle="1" w:styleId="212">
    <w:name w:val="正文文本 21"/>
    <w:basedOn w:val="a1"/>
    <w:link w:val="2Char2"/>
    <w:rsid w:val="00D42E3B"/>
    <w:pPr>
      <w:spacing w:after="120" w:line="480" w:lineRule="auto"/>
    </w:pPr>
    <w:rPr>
      <w:sz w:val="22"/>
    </w:rPr>
  </w:style>
  <w:style w:type="character" w:customStyle="1" w:styleId="Charf3">
    <w:name w:val="信息标题 Char"/>
    <w:link w:val="1d"/>
    <w:semiHidden/>
    <w:rsid w:val="00D42E3B"/>
    <w:rPr>
      <w:rFonts w:ascii="Cambria" w:eastAsia="宋体" w:hAnsi="Cambria" w:cs="Times New Roman"/>
      <w:sz w:val="24"/>
      <w:szCs w:val="24"/>
      <w:shd w:val="pct20" w:color="auto" w:fill="auto"/>
      <w:lang w:eastAsia="en-US" w:bidi="en-US"/>
    </w:rPr>
  </w:style>
  <w:style w:type="paragraph" w:customStyle="1" w:styleId="1d">
    <w:name w:val="信息标题1"/>
    <w:basedOn w:val="a1"/>
    <w:link w:val="Charf3"/>
    <w:rsid w:val="00D42E3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Cambria" w:hAnsi="Cambria"/>
      <w:sz w:val="24"/>
      <w:szCs w:val="24"/>
      <w:shd w:val="pct20" w:color="auto" w:fill="auto"/>
    </w:rPr>
  </w:style>
  <w:style w:type="character" w:customStyle="1" w:styleId="HTMLChar0">
    <w:name w:val="HTML 预设格式 Char"/>
    <w:link w:val="HTML10"/>
    <w:semiHidden/>
    <w:rsid w:val="00D42E3B"/>
    <w:rPr>
      <w:rFonts w:ascii="Courier New" w:hAnsi="Courier New" w:cs="Courier New"/>
      <w:lang w:eastAsia="en-US" w:bidi="en-US"/>
    </w:rPr>
  </w:style>
  <w:style w:type="paragraph" w:customStyle="1" w:styleId="HTML10">
    <w:name w:val="HTML 预设格式1"/>
    <w:basedOn w:val="a1"/>
    <w:link w:val="HTMLChar0"/>
    <w:rsid w:val="00D42E3B"/>
    <w:rPr>
      <w:rFonts w:ascii="Courier New" w:hAnsi="Courier New" w:cs="Courier New"/>
    </w:rPr>
  </w:style>
  <w:style w:type="paragraph" w:styleId="af">
    <w:name w:val="Title"/>
    <w:basedOn w:val="a1"/>
    <w:next w:val="a1"/>
    <w:link w:val="Charf4"/>
    <w:rsid w:val="00D42E3B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Charf4">
    <w:name w:val="标题 Char"/>
    <w:link w:val="af"/>
    <w:semiHidden/>
    <w:rsid w:val="00D42E3B"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styleId="af0">
    <w:name w:val="Strong"/>
    <w:rsid w:val="00D42E3B"/>
    <w:rPr>
      <w:b/>
      <w:bCs/>
    </w:rPr>
  </w:style>
  <w:style w:type="character" w:styleId="af1">
    <w:name w:val="page number"/>
    <w:basedOn w:val="a2"/>
    <w:rsid w:val="00D42E3B"/>
  </w:style>
  <w:style w:type="character" w:styleId="af2">
    <w:name w:val="Emphasis"/>
    <w:rsid w:val="00D42E3B"/>
    <w:rPr>
      <w:i/>
      <w:iCs/>
    </w:rPr>
  </w:style>
  <w:style w:type="character" w:styleId="af3">
    <w:name w:val="Hyperlink"/>
    <w:rsid w:val="00D42E3B"/>
    <w:rPr>
      <w:color w:val="0000FF"/>
      <w:u w:val="single"/>
    </w:rPr>
  </w:style>
  <w:style w:type="paragraph" w:customStyle="1" w:styleId="1e">
    <w:name w:val="普通(网站)1"/>
    <w:basedOn w:val="a1"/>
    <w:rsid w:val="00D42E3B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1f">
    <w:name w:val="无间隔1"/>
    <w:link w:val="Charf5"/>
    <w:rsid w:val="00D42E3B"/>
    <w:rPr>
      <w:sz w:val="22"/>
      <w:szCs w:val="22"/>
      <w:lang w:eastAsia="en-US" w:bidi="en-US"/>
    </w:rPr>
  </w:style>
  <w:style w:type="paragraph" w:customStyle="1" w:styleId="1f0">
    <w:name w:val="列出段落1"/>
    <w:basedOn w:val="a1"/>
    <w:rsid w:val="00D42E3B"/>
    <w:pPr>
      <w:ind w:left="720"/>
      <w:contextualSpacing/>
    </w:pPr>
  </w:style>
  <w:style w:type="paragraph" w:customStyle="1" w:styleId="TOC1">
    <w:name w:val="TOC 标题1"/>
    <w:basedOn w:val="1"/>
    <w:next w:val="a1"/>
    <w:rsid w:val="00D42E3B"/>
    <w:pPr>
      <w:outlineLvl w:val="9"/>
    </w:pPr>
  </w:style>
  <w:style w:type="paragraph" w:customStyle="1" w:styleId="1f1">
    <w:name w:val="明显引用1"/>
    <w:basedOn w:val="a1"/>
    <w:next w:val="a1"/>
    <w:link w:val="Charf6"/>
    <w:rsid w:val="00D42E3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20">
    <w:name w:val="标题2"/>
    <w:basedOn w:val="a1"/>
    <w:link w:val="2CharChar"/>
    <w:rsid w:val="00D42E3B"/>
    <w:pPr>
      <w:numPr>
        <w:ilvl w:val="1"/>
        <w:numId w:val="8"/>
      </w:numPr>
      <w:spacing w:beforeLines="50" w:afterLines="50"/>
      <w:outlineLvl w:val="1"/>
    </w:pPr>
    <w:rPr>
      <w:b/>
      <w:color w:val="548DD4"/>
      <w:sz w:val="24"/>
      <w:szCs w:val="24"/>
    </w:rPr>
  </w:style>
  <w:style w:type="paragraph" w:customStyle="1" w:styleId="DB4CB73DC6DE4D1C91CC9795A5C1FE49">
    <w:name w:val="DB4CB73DC6DE4D1C91CC9795A5C1FE49"/>
    <w:rsid w:val="00D42E3B"/>
    <w:pPr>
      <w:spacing w:after="200" w:line="276" w:lineRule="auto"/>
    </w:pPr>
    <w:rPr>
      <w:sz w:val="22"/>
      <w:szCs w:val="22"/>
      <w:lang w:eastAsia="en-US"/>
    </w:rPr>
  </w:style>
  <w:style w:type="paragraph" w:customStyle="1" w:styleId="1f2">
    <w:name w:val="寄信人地址1"/>
    <w:basedOn w:val="a1"/>
    <w:rsid w:val="00D42E3B"/>
    <w:pPr>
      <w:snapToGrid w:val="0"/>
    </w:pPr>
    <w:rPr>
      <w:rFonts w:ascii="Cambria" w:hAnsi="Cambria"/>
    </w:rPr>
  </w:style>
  <w:style w:type="paragraph" w:customStyle="1" w:styleId="1f3">
    <w:name w:val="列表1"/>
    <w:basedOn w:val="a1"/>
    <w:rsid w:val="00D42E3B"/>
    <w:pPr>
      <w:ind w:left="200" w:hangingChars="200" w:hanging="200"/>
      <w:contextualSpacing/>
    </w:pPr>
  </w:style>
  <w:style w:type="paragraph" w:customStyle="1" w:styleId="213">
    <w:name w:val="列表 21"/>
    <w:basedOn w:val="a1"/>
    <w:rsid w:val="00D42E3B"/>
    <w:pPr>
      <w:ind w:leftChars="200" w:left="100" w:hangingChars="200" w:hanging="200"/>
      <w:contextualSpacing/>
    </w:pPr>
  </w:style>
  <w:style w:type="paragraph" w:customStyle="1" w:styleId="312">
    <w:name w:val="列表 31"/>
    <w:basedOn w:val="a1"/>
    <w:rsid w:val="00D42E3B"/>
    <w:pPr>
      <w:ind w:leftChars="400" w:left="100" w:hangingChars="200" w:hanging="200"/>
      <w:contextualSpacing/>
    </w:pPr>
  </w:style>
  <w:style w:type="paragraph" w:customStyle="1" w:styleId="410">
    <w:name w:val="列表 41"/>
    <w:basedOn w:val="a1"/>
    <w:rsid w:val="00D42E3B"/>
    <w:pPr>
      <w:ind w:leftChars="600" w:left="100" w:hangingChars="200" w:hanging="200"/>
      <w:contextualSpacing/>
    </w:pPr>
  </w:style>
  <w:style w:type="paragraph" w:customStyle="1" w:styleId="510">
    <w:name w:val="列表 51"/>
    <w:basedOn w:val="a1"/>
    <w:rsid w:val="00D42E3B"/>
    <w:pPr>
      <w:ind w:leftChars="800" w:left="100" w:hangingChars="200" w:hanging="200"/>
      <w:contextualSpacing/>
    </w:pPr>
  </w:style>
  <w:style w:type="paragraph" w:customStyle="1" w:styleId="21">
    <w:name w:val="列表编号 21"/>
    <w:basedOn w:val="a1"/>
    <w:rsid w:val="00D42E3B"/>
    <w:pPr>
      <w:numPr>
        <w:numId w:val="9"/>
      </w:numPr>
      <w:contextualSpacing/>
    </w:pPr>
  </w:style>
  <w:style w:type="paragraph" w:customStyle="1" w:styleId="31">
    <w:name w:val="列表编号 31"/>
    <w:basedOn w:val="a1"/>
    <w:rsid w:val="00D42E3B"/>
    <w:pPr>
      <w:numPr>
        <w:numId w:val="10"/>
      </w:numPr>
      <w:contextualSpacing/>
    </w:pPr>
  </w:style>
  <w:style w:type="paragraph" w:customStyle="1" w:styleId="41">
    <w:name w:val="列表编号 41"/>
    <w:basedOn w:val="a1"/>
    <w:rsid w:val="00D42E3B"/>
    <w:pPr>
      <w:numPr>
        <w:numId w:val="11"/>
      </w:numPr>
      <w:contextualSpacing/>
    </w:pPr>
  </w:style>
  <w:style w:type="paragraph" w:customStyle="1" w:styleId="51">
    <w:name w:val="列表编号 51"/>
    <w:basedOn w:val="a1"/>
    <w:rsid w:val="00D42E3B"/>
    <w:pPr>
      <w:numPr>
        <w:numId w:val="12"/>
      </w:numPr>
      <w:contextualSpacing/>
    </w:pPr>
  </w:style>
  <w:style w:type="paragraph" w:customStyle="1" w:styleId="1f4">
    <w:name w:val="列表接续1"/>
    <w:basedOn w:val="a1"/>
    <w:rsid w:val="00D42E3B"/>
    <w:pPr>
      <w:spacing w:after="120"/>
      <w:ind w:leftChars="200" w:left="420"/>
      <w:contextualSpacing/>
    </w:pPr>
  </w:style>
  <w:style w:type="paragraph" w:customStyle="1" w:styleId="214">
    <w:name w:val="列表接续 21"/>
    <w:basedOn w:val="a1"/>
    <w:rsid w:val="00D42E3B"/>
    <w:pPr>
      <w:spacing w:after="120"/>
      <w:ind w:leftChars="400" w:left="840"/>
      <w:contextualSpacing/>
    </w:pPr>
  </w:style>
  <w:style w:type="paragraph" w:customStyle="1" w:styleId="313">
    <w:name w:val="列表接续 31"/>
    <w:basedOn w:val="a1"/>
    <w:rsid w:val="00D42E3B"/>
    <w:pPr>
      <w:spacing w:after="120"/>
      <w:ind w:leftChars="600" w:left="1260"/>
      <w:contextualSpacing/>
    </w:pPr>
  </w:style>
  <w:style w:type="paragraph" w:customStyle="1" w:styleId="411">
    <w:name w:val="列表接续 41"/>
    <w:basedOn w:val="a1"/>
    <w:rsid w:val="00D42E3B"/>
    <w:pPr>
      <w:spacing w:after="120"/>
      <w:ind w:leftChars="800" w:left="1680"/>
      <w:contextualSpacing/>
    </w:pPr>
  </w:style>
  <w:style w:type="paragraph" w:customStyle="1" w:styleId="511">
    <w:name w:val="列表接续 51"/>
    <w:basedOn w:val="a1"/>
    <w:rsid w:val="00D42E3B"/>
    <w:pPr>
      <w:spacing w:after="120"/>
      <w:ind w:leftChars="1000" w:left="2100"/>
      <w:contextualSpacing/>
    </w:pPr>
  </w:style>
  <w:style w:type="paragraph" w:customStyle="1" w:styleId="1f5">
    <w:name w:val="收信人地址1"/>
    <w:basedOn w:val="a1"/>
    <w:rsid w:val="00D42E3B"/>
    <w:pPr>
      <w:snapToGrid w:val="0"/>
      <w:ind w:leftChars="1400" w:left="100"/>
    </w:pPr>
    <w:rPr>
      <w:rFonts w:ascii="Cambria" w:hAnsi="Cambria"/>
      <w:sz w:val="24"/>
      <w:szCs w:val="24"/>
    </w:rPr>
  </w:style>
  <w:style w:type="paragraph" w:customStyle="1" w:styleId="1f6">
    <w:name w:val="书目1"/>
    <w:basedOn w:val="a1"/>
    <w:next w:val="a1"/>
    <w:rsid w:val="00D42E3B"/>
  </w:style>
  <w:style w:type="paragraph" w:customStyle="1" w:styleId="110">
    <w:name w:val="索引 11"/>
    <w:basedOn w:val="a1"/>
    <w:next w:val="a1"/>
    <w:rsid w:val="00D42E3B"/>
  </w:style>
  <w:style w:type="paragraph" w:customStyle="1" w:styleId="215">
    <w:name w:val="索引 21"/>
    <w:basedOn w:val="a1"/>
    <w:next w:val="a1"/>
    <w:rsid w:val="00D42E3B"/>
    <w:pPr>
      <w:ind w:leftChars="200" w:left="200"/>
    </w:pPr>
  </w:style>
  <w:style w:type="paragraph" w:customStyle="1" w:styleId="314">
    <w:name w:val="索引 31"/>
    <w:basedOn w:val="a1"/>
    <w:next w:val="a1"/>
    <w:rsid w:val="00D42E3B"/>
    <w:pPr>
      <w:ind w:leftChars="400" w:left="400"/>
    </w:pPr>
  </w:style>
  <w:style w:type="paragraph" w:customStyle="1" w:styleId="412">
    <w:name w:val="索引 41"/>
    <w:basedOn w:val="a1"/>
    <w:next w:val="a1"/>
    <w:rsid w:val="00D42E3B"/>
    <w:pPr>
      <w:ind w:leftChars="600" w:left="600"/>
    </w:pPr>
  </w:style>
  <w:style w:type="paragraph" w:customStyle="1" w:styleId="512">
    <w:name w:val="索引 51"/>
    <w:basedOn w:val="a1"/>
    <w:next w:val="a1"/>
    <w:rsid w:val="00D42E3B"/>
    <w:pPr>
      <w:ind w:leftChars="800" w:left="800"/>
    </w:pPr>
  </w:style>
  <w:style w:type="paragraph" w:customStyle="1" w:styleId="61">
    <w:name w:val="索引 61"/>
    <w:basedOn w:val="a1"/>
    <w:next w:val="a1"/>
    <w:rsid w:val="00D42E3B"/>
    <w:pPr>
      <w:ind w:leftChars="1000" w:left="1000"/>
    </w:pPr>
  </w:style>
  <w:style w:type="paragraph" w:customStyle="1" w:styleId="71">
    <w:name w:val="索引 71"/>
    <w:basedOn w:val="a1"/>
    <w:next w:val="a1"/>
    <w:rsid w:val="00D42E3B"/>
    <w:pPr>
      <w:ind w:leftChars="1200" w:left="1200"/>
    </w:pPr>
  </w:style>
  <w:style w:type="paragraph" w:customStyle="1" w:styleId="81">
    <w:name w:val="索引 81"/>
    <w:basedOn w:val="a1"/>
    <w:next w:val="a1"/>
    <w:rsid w:val="00D42E3B"/>
    <w:pPr>
      <w:ind w:leftChars="1400" w:left="1400"/>
    </w:pPr>
  </w:style>
  <w:style w:type="paragraph" w:customStyle="1" w:styleId="91">
    <w:name w:val="索引 91"/>
    <w:basedOn w:val="a1"/>
    <w:next w:val="a1"/>
    <w:rsid w:val="00D42E3B"/>
    <w:pPr>
      <w:ind w:leftChars="1600" w:left="1600"/>
    </w:pPr>
  </w:style>
  <w:style w:type="paragraph" w:customStyle="1" w:styleId="1f7">
    <w:name w:val="索引标题1"/>
    <w:basedOn w:val="a1"/>
    <w:next w:val="110"/>
    <w:rsid w:val="00D42E3B"/>
    <w:rPr>
      <w:rFonts w:ascii="Cambria" w:hAnsi="Cambria"/>
      <w:b/>
      <w:bCs/>
    </w:rPr>
  </w:style>
  <w:style w:type="paragraph" w:customStyle="1" w:styleId="1f8">
    <w:name w:val="图表目录1"/>
    <w:basedOn w:val="a1"/>
    <w:next w:val="a1"/>
    <w:rsid w:val="00D42E3B"/>
    <w:pPr>
      <w:ind w:leftChars="200" w:left="200" w:hangingChars="200" w:hanging="200"/>
    </w:pPr>
  </w:style>
  <w:style w:type="paragraph" w:customStyle="1" w:styleId="1f9">
    <w:name w:val="文本块1"/>
    <w:basedOn w:val="a1"/>
    <w:rsid w:val="00D42E3B"/>
    <w:pPr>
      <w:spacing w:after="120"/>
      <w:ind w:leftChars="700" w:left="1440" w:rightChars="700" w:right="1440"/>
    </w:pPr>
  </w:style>
  <w:style w:type="paragraph" w:customStyle="1" w:styleId="1fa">
    <w:name w:val="引文目录1"/>
    <w:basedOn w:val="a1"/>
    <w:next w:val="a1"/>
    <w:rsid w:val="00D42E3B"/>
    <w:pPr>
      <w:ind w:leftChars="200" w:left="420"/>
    </w:pPr>
  </w:style>
  <w:style w:type="paragraph" w:customStyle="1" w:styleId="1fb">
    <w:name w:val="引文目录标题1"/>
    <w:basedOn w:val="a1"/>
    <w:next w:val="a1"/>
    <w:rsid w:val="00D42E3B"/>
    <w:pPr>
      <w:spacing w:before="120"/>
    </w:pPr>
    <w:rPr>
      <w:rFonts w:ascii="Cambria" w:hAnsi="Cambria"/>
      <w:sz w:val="24"/>
      <w:szCs w:val="24"/>
    </w:rPr>
  </w:style>
  <w:style w:type="paragraph" w:customStyle="1" w:styleId="1fc">
    <w:name w:val="正文缩进1"/>
    <w:basedOn w:val="a1"/>
    <w:rsid w:val="00D42E3B"/>
    <w:pPr>
      <w:ind w:firstLine="420"/>
    </w:pPr>
  </w:style>
  <w:style w:type="paragraph" w:customStyle="1" w:styleId="p0">
    <w:name w:val="p0"/>
    <w:basedOn w:val="a1"/>
    <w:rsid w:val="00D42E3B"/>
    <w:pPr>
      <w:spacing w:line="240" w:lineRule="auto"/>
      <w:jc w:val="both"/>
    </w:pPr>
    <w:rPr>
      <w:rFonts w:ascii="Verdana" w:hAnsi="Verdana" w:cs="宋体"/>
      <w:szCs w:val="21"/>
      <w:lang w:eastAsia="zh-CN" w:bidi="ar-SA"/>
    </w:rPr>
  </w:style>
  <w:style w:type="paragraph" w:customStyle="1" w:styleId="p17">
    <w:name w:val="p17"/>
    <w:basedOn w:val="a1"/>
    <w:rsid w:val="00D42E3B"/>
    <w:pPr>
      <w:spacing w:before="100" w:after="100" w:line="300" w:lineRule="auto"/>
      <w:ind w:firstLine="420"/>
      <w:jc w:val="both"/>
    </w:pPr>
    <w:rPr>
      <w:rFonts w:ascii="Verdana" w:hAnsi="Verdana" w:cs="宋体"/>
      <w:szCs w:val="21"/>
      <w:lang w:eastAsia="zh-CN" w:bidi="ar-SA"/>
    </w:rPr>
  </w:style>
  <w:style w:type="paragraph" w:customStyle="1" w:styleId="af4">
    <w:name w:val="表格样式"/>
    <w:basedOn w:val="a1"/>
    <w:next w:val="a6"/>
    <w:link w:val="CharChar"/>
    <w:rsid w:val="00D42E3B"/>
    <w:pPr>
      <w:spacing w:line="240" w:lineRule="auto"/>
      <w:ind w:firstLineChars="0" w:firstLine="0"/>
    </w:pPr>
  </w:style>
  <w:style w:type="paragraph" w:customStyle="1" w:styleId="p15">
    <w:name w:val="p15"/>
    <w:basedOn w:val="a1"/>
    <w:rsid w:val="00D42E3B"/>
    <w:pPr>
      <w:spacing w:line="240" w:lineRule="auto"/>
      <w:ind w:firstLineChars="0" w:firstLine="420"/>
      <w:jc w:val="both"/>
    </w:pPr>
    <w:rPr>
      <w:rFonts w:cs="Calibri"/>
      <w:szCs w:val="21"/>
      <w:lang w:eastAsia="zh-CN" w:bidi="ar-SA"/>
    </w:rPr>
  </w:style>
  <w:style w:type="character" w:customStyle="1" w:styleId="Chara">
    <w:name w:val="文本块 Char"/>
    <w:link w:val="a8"/>
    <w:semiHidden/>
    <w:rsid w:val="00D42E3B"/>
    <w:rPr>
      <w:i/>
      <w:iCs/>
      <w:color w:val="000000"/>
    </w:rPr>
  </w:style>
  <w:style w:type="character" w:customStyle="1" w:styleId="1fd">
    <w:name w:val="不明显强调1"/>
    <w:rsid w:val="00D42E3B"/>
    <w:rPr>
      <w:i/>
      <w:iCs/>
      <w:color w:val="808080"/>
    </w:rPr>
  </w:style>
  <w:style w:type="character" w:customStyle="1" w:styleId="Charf6">
    <w:name w:val="明显引用 Char"/>
    <w:link w:val="1f1"/>
    <w:semiHidden/>
    <w:rsid w:val="00D42E3B"/>
    <w:rPr>
      <w:b/>
      <w:bCs/>
      <w:i/>
      <w:iCs/>
      <w:color w:val="4F81BD"/>
    </w:rPr>
  </w:style>
  <w:style w:type="character" w:customStyle="1" w:styleId="1fe">
    <w:name w:val="不明显参考1"/>
    <w:rsid w:val="00D42E3B"/>
    <w:rPr>
      <w:smallCaps/>
      <w:color w:val="C0504D"/>
      <w:u w:val="single"/>
    </w:rPr>
  </w:style>
  <w:style w:type="character" w:customStyle="1" w:styleId="1ff">
    <w:name w:val="明显强调1"/>
    <w:rsid w:val="00D42E3B"/>
    <w:rPr>
      <w:b/>
      <w:bCs/>
      <w:i/>
      <w:iCs/>
      <w:color w:val="4F81BD"/>
    </w:rPr>
  </w:style>
  <w:style w:type="character" w:customStyle="1" w:styleId="1ff0">
    <w:name w:val="书籍标题1"/>
    <w:rsid w:val="00D42E3B"/>
    <w:rPr>
      <w:b/>
      <w:bCs/>
      <w:smallCaps/>
      <w:spacing w:val="5"/>
    </w:rPr>
  </w:style>
  <w:style w:type="character" w:customStyle="1" w:styleId="1ff1">
    <w:name w:val="明显参考1"/>
    <w:rsid w:val="00D42E3B"/>
    <w:rPr>
      <w:b/>
      <w:bCs/>
      <w:smallCaps/>
      <w:color w:val="C0504D"/>
      <w:spacing w:val="5"/>
      <w:u w:val="single"/>
    </w:rPr>
  </w:style>
  <w:style w:type="character" w:customStyle="1" w:styleId="Charf5">
    <w:name w:val="无间隔 Char"/>
    <w:link w:val="1f"/>
    <w:rsid w:val="00D42E3B"/>
    <w:rPr>
      <w:sz w:val="22"/>
      <w:szCs w:val="22"/>
      <w:lang w:val="en-US" w:eastAsia="en-US" w:bidi="en-US"/>
    </w:rPr>
  </w:style>
  <w:style w:type="character" w:customStyle="1" w:styleId="2CharChar">
    <w:name w:val="标题2 Char Char"/>
    <w:link w:val="20"/>
    <w:semiHidden/>
    <w:rsid w:val="00D42E3B"/>
    <w:rPr>
      <w:b/>
      <w:color w:val="548DD4"/>
      <w:sz w:val="24"/>
      <w:szCs w:val="24"/>
      <w:lang w:eastAsia="en-US" w:bidi="en-US"/>
    </w:rPr>
  </w:style>
  <w:style w:type="character" w:customStyle="1" w:styleId="CharChar">
    <w:name w:val="表格样式 Char Char"/>
    <w:link w:val="af4"/>
    <w:semiHidden/>
    <w:rsid w:val="00D42E3B"/>
    <w:rPr>
      <w:sz w:val="21"/>
      <w:szCs w:val="22"/>
      <w:lang w:bidi="en-US"/>
    </w:rPr>
  </w:style>
  <w:style w:type="character" w:customStyle="1" w:styleId="150">
    <w:name w:val="15"/>
    <w:rsid w:val="00D42E3B"/>
    <w:rPr>
      <w:rFonts w:ascii="Times New Roman" w:hAnsi="Times New Roman" w:cs="Times New Roman" w:hint="default"/>
      <w:color w:val="0000FF"/>
      <w:sz w:val="20"/>
      <w:szCs w:val="20"/>
      <w:u w:val="single"/>
    </w:rPr>
  </w:style>
  <w:style w:type="paragraph" w:styleId="af5">
    <w:name w:val="Document Map"/>
    <w:basedOn w:val="a1"/>
    <w:link w:val="Char10"/>
    <w:uiPriority w:val="99"/>
    <w:semiHidden/>
    <w:unhideWhenUsed/>
    <w:rsid w:val="00F007B7"/>
    <w:rPr>
      <w:rFonts w:ascii="宋体"/>
      <w:sz w:val="18"/>
      <w:szCs w:val="18"/>
    </w:rPr>
  </w:style>
  <w:style w:type="character" w:customStyle="1" w:styleId="Char10">
    <w:name w:val="文档结构图 Char1"/>
    <w:link w:val="af5"/>
    <w:uiPriority w:val="99"/>
    <w:semiHidden/>
    <w:rsid w:val="00F007B7"/>
    <w:rPr>
      <w:rFonts w:ascii="宋体" w:cs="Times New Roman"/>
      <w:sz w:val="18"/>
      <w:szCs w:val="18"/>
      <w:lang w:eastAsia="en-US" w:bidi="en-US"/>
    </w:rPr>
  </w:style>
  <w:style w:type="character" w:styleId="af6">
    <w:name w:val="FollowedHyperlink"/>
    <w:uiPriority w:val="99"/>
    <w:semiHidden/>
    <w:unhideWhenUsed/>
    <w:rsid w:val="008974EA"/>
    <w:rPr>
      <w:color w:val="800080"/>
      <w:u w:val="single"/>
    </w:rPr>
  </w:style>
  <w:style w:type="character" w:customStyle="1" w:styleId="apple-converted-space">
    <w:name w:val="apple-converted-space"/>
    <w:rsid w:val="009D63F7"/>
  </w:style>
  <w:style w:type="paragraph" w:styleId="af7">
    <w:name w:val="Normal (Web)"/>
    <w:basedOn w:val="a1"/>
    <w:uiPriority w:val="99"/>
    <w:unhideWhenUsed/>
    <w:rsid w:val="00BA6968"/>
    <w:pPr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sz w:val="24"/>
      <w:szCs w:val="24"/>
      <w:lang w:eastAsia="zh-CN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31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14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8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3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8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0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0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5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15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download.jboss.org/jbosstools/updates/m2eclipse-wtp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://localhost:8080/jeecg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localhost:8080/jeecg-framework" TargetMode="External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://localhost:8080/jeecg-framework" TargetMode="External"/><Relationship Id="rId57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jeecg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37A93D-4A34-410A-AE4E-14BFD4DF1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13</Pages>
  <Words>662</Words>
  <Characters>3778</Characters>
  <Application>Microsoft Office Word</Application>
  <DocSecurity>0</DocSecurity>
  <Lines>31</Lines>
  <Paragraphs>8</Paragraphs>
  <ScaleCrop>false</ScaleCrop>
  <Company>zhangdaiscott@163.com</Company>
  <LinksUpToDate>false</LinksUpToDate>
  <CharactersWithSpaces>4432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JEECG智能开发平台v3 开发指南</dc:title>
  <dc:subject>V3开发指南</dc:subject>
  <dc:creator>张代浩</dc:creator>
  <cp:lastModifiedBy>zhanggm</cp:lastModifiedBy>
  <cp:revision>37</cp:revision>
  <cp:lastPrinted>2013-06-01T05:30:00Z</cp:lastPrinted>
  <dcterms:created xsi:type="dcterms:W3CDTF">2013-06-01T05:31:00Z</dcterms:created>
  <dcterms:modified xsi:type="dcterms:W3CDTF">2014-02-19T05:18:00Z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2052-9.1.0.4249</vt:lpwstr>
  </property>
</Properties>
</file>